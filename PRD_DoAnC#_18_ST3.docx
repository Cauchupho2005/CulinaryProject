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C79CA">
      <w:pPr>
        <w:jc w:val="center"/>
        <w:rPr>
          <w:rFonts w:cs="Times New Roman"/>
          <w:b/>
          <w:bCs/>
          <w:sz w:val="28"/>
          <w:szCs w:val="28"/>
        </w:rPr>
      </w:pPr>
      <w:r>
        <w:rPr>
          <w:rFonts w:cs="Times New Roman"/>
          <w:b/>
          <w:bCs/>
          <w:sz w:val="28"/>
          <w:szCs w:val="28"/>
        </w:rPr>
        <w:t>ĐẠI HỌC SÀI GÒN</w:t>
      </w:r>
    </w:p>
    <w:p w14:paraId="386BC7B1">
      <w:pPr>
        <w:jc w:val="center"/>
        <w:rPr>
          <w:rFonts w:cs="Times New Roman"/>
          <w:b/>
          <w:bCs/>
          <w:sz w:val="28"/>
          <w:szCs w:val="28"/>
        </w:rPr>
      </w:pPr>
      <w:r>
        <w:rPr>
          <w:rFonts w:cs="Times New Roman"/>
          <w:b/>
          <w:bCs/>
          <w:sz w:val="28"/>
          <w:szCs w:val="28"/>
        </w:rPr>
        <w:t>KHOA CÔNG NGHỆ THÔNG TIN</w:t>
      </w:r>
    </w:p>
    <w:p w14:paraId="554BE8B1">
      <w:pPr>
        <w:jc w:val="center"/>
        <w:rPr>
          <w:rFonts w:cs="Times New Roman"/>
          <w:b/>
          <w:bCs/>
          <w:sz w:val="28"/>
          <w:szCs w:val="28"/>
        </w:rPr>
      </w:pPr>
    </w:p>
    <w:p w14:paraId="23ED7528">
      <w:pPr>
        <w:jc w:val="center"/>
        <w:rPr>
          <w:rFonts w:cs="Times New Roman"/>
          <w:b/>
          <w:bCs/>
          <w:sz w:val="28"/>
          <w:szCs w:val="28"/>
        </w:rPr>
      </w:pPr>
    </w:p>
    <w:p w14:paraId="47B2CCFE">
      <w:pPr>
        <w:jc w:val="center"/>
        <w:rPr>
          <w:rFonts w:cs="Times New Roman"/>
          <w:b/>
          <w:bCs/>
          <w:sz w:val="28"/>
          <w:szCs w:val="28"/>
        </w:rPr>
      </w:pP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p>
    <w:p w14:paraId="6493DB7E">
      <w:pPr>
        <w:jc w:val="center"/>
        <w:rPr>
          <w:rFonts w:cs="Times New Roman"/>
          <w:b/>
          <w:bCs/>
        </w:rPr>
      </w:pPr>
    </w:p>
    <w:p w14:paraId="4B85EDB1">
      <w:pPr>
        <w:ind w:firstLine="160" w:firstLineChars="50"/>
        <w:jc w:val="center"/>
        <w:rPr>
          <w:rFonts w:hint="default" w:cs="Times New Roman"/>
          <w:b/>
          <w:bCs/>
          <w:sz w:val="32"/>
          <w:szCs w:val="32"/>
          <w:lang w:val="vi-VN"/>
        </w:rPr>
      </w:pPr>
      <w:r>
        <w:rPr>
          <w:rFonts w:hint="default" w:cs="Times New Roman"/>
          <w:b/>
          <w:bCs/>
          <w:sz w:val="32"/>
          <w:szCs w:val="32"/>
          <w:lang w:val="vi-VN"/>
        </w:rPr>
        <w:t>BÁO CÁO MÔN: NGÔN NGỮ LẬP TRÌNH C#</w:t>
      </w:r>
    </w:p>
    <w:p w14:paraId="523B6F2B">
      <w:pPr>
        <w:ind w:firstLine="0"/>
        <w:rPr>
          <w:rFonts w:cs="Times New Roman"/>
          <w:b/>
          <w:bCs/>
          <w:sz w:val="32"/>
          <w:szCs w:val="32"/>
        </w:rPr>
      </w:pPr>
    </w:p>
    <w:p w14:paraId="0E19A9C6">
      <w:pPr>
        <w:ind w:firstLine="0"/>
        <w:rPr>
          <w:rFonts w:cs="Times New Roman"/>
          <w:b/>
          <w:bCs/>
          <w:sz w:val="28"/>
          <w:szCs w:val="28"/>
        </w:rPr>
      </w:pPr>
    </w:p>
    <w:p w14:paraId="23AE0D3F">
      <w:pPr>
        <w:ind w:firstLine="0"/>
        <w:rPr>
          <w:rFonts w:cs="Times New Roman"/>
          <w:b/>
          <w:bCs/>
          <w:sz w:val="28"/>
          <w:szCs w:val="28"/>
        </w:rPr>
      </w:pPr>
      <w:r>
        <w:rPr>
          <w:rFonts w:cs="Times New Roman"/>
          <w:b/>
          <w:bCs/>
          <w:sz w:val="28"/>
          <w:szCs w:val="28"/>
        </w:rPr>
        <w:t>Lớp: DCT123C4</w:t>
      </w:r>
    </w:p>
    <w:p w14:paraId="619FC5BA">
      <w:pPr>
        <w:ind w:firstLine="0"/>
        <w:rPr>
          <w:rFonts w:hint="default" w:cs="Times New Roman"/>
          <w:b/>
          <w:bCs/>
          <w:sz w:val="28"/>
          <w:szCs w:val="28"/>
          <w:lang w:val="vi-VN"/>
        </w:rPr>
      </w:pPr>
      <w:r>
        <w:rPr>
          <w:rFonts w:cs="Times New Roman"/>
          <w:b/>
          <w:bCs/>
          <w:sz w:val="28"/>
          <w:szCs w:val="28"/>
        </w:rPr>
        <w:t xml:space="preserve">Nhóm: </w:t>
      </w:r>
      <w:r>
        <w:rPr>
          <w:rFonts w:hint="default" w:cs="Times New Roman"/>
          <w:b/>
          <w:bCs/>
          <w:sz w:val="28"/>
          <w:szCs w:val="28"/>
          <w:lang w:val="vi-VN"/>
        </w:rPr>
        <w:t>18</w:t>
      </w:r>
    </w:p>
    <w:p w14:paraId="0357C009">
      <w:pPr>
        <w:ind w:firstLine="0"/>
        <w:rPr>
          <w:rFonts w:cs="Times New Roman"/>
          <w:b/>
          <w:bCs/>
          <w:sz w:val="28"/>
          <w:szCs w:val="28"/>
        </w:rPr>
      </w:pPr>
      <w:r>
        <w:rPr>
          <w:rFonts w:cs="Times New Roman"/>
          <w:b/>
          <w:bCs/>
          <w:sz w:val="28"/>
          <w:szCs w:val="28"/>
        </w:rPr>
        <w:t xml:space="preserve">Sinh viên thực hiện: </w:t>
      </w:r>
    </w:p>
    <w:p w14:paraId="7472F214">
      <w:pPr>
        <w:ind w:left="2160" w:firstLine="0"/>
        <w:rPr>
          <w:rFonts w:cs="Times New Roman"/>
          <w:b/>
          <w:bCs/>
          <w:sz w:val="28"/>
          <w:szCs w:val="28"/>
        </w:rPr>
      </w:pPr>
      <w:r>
        <w:rPr>
          <w:rFonts w:hint="default" w:cs="Times New Roman"/>
          <w:b/>
          <w:bCs/>
          <w:sz w:val="28"/>
          <w:szCs w:val="28"/>
          <w:lang w:val="vi-VN"/>
        </w:rPr>
        <w:t>3123411230</w:t>
      </w:r>
      <w:r>
        <w:rPr>
          <w:rFonts w:cs="Times New Roman"/>
          <w:b/>
          <w:bCs/>
          <w:sz w:val="28"/>
          <w:szCs w:val="28"/>
        </w:rPr>
        <w:t xml:space="preserve"> – NGUYỄN LÊ TẤN PHÚC</w:t>
      </w:r>
    </w:p>
    <w:p w14:paraId="00F06503">
      <w:pPr>
        <w:ind w:left="2160" w:firstLine="0"/>
        <w:rPr>
          <w:rFonts w:hint="default" w:cs="Times New Roman"/>
          <w:b/>
          <w:bCs/>
          <w:sz w:val="28"/>
          <w:szCs w:val="28"/>
          <w:lang w:val="vi-VN"/>
        </w:rPr>
      </w:pPr>
      <w:r>
        <w:rPr>
          <w:rFonts w:hint="default" w:cs="Times New Roman"/>
          <w:b/>
          <w:bCs/>
          <w:sz w:val="28"/>
          <w:szCs w:val="28"/>
          <w:lang w:val="vi-VN"/>
        </w:rPr>
        <w:t xml:space="preserve">3123411238 </w:t>
      </w:r>
      <w:r>
        <w:rPr>
          <w:rFonts w:cs="Times New Roman"/>
          <w:b/>
          <w:bCs/>
          <w:sz w:val="28"/>
          <w:szCs w:val="28"/>
        </w:rPr>
        <w:t xml:space="preserve">– </w:t>
      </w:r>
      <w:r>
        <w:rPr>
          <w:rFonts w:hint="default" w:cs="Times New Roman"/>
          <w:b/>
          <w:bCs/>
          <w:sz w:val="28"/>
          <w:szCs w:val="28"/>
          <w:lang w:val="vi-VN"/>
        </w:rPr>
        <w:t>VŨ HOÀNG PHƯƠNG</w:t>
      </w:r>
    </w:p>
    <w:p w14:paraId="3CDEE7D1">
      <w:pPr>
        <w:ind w:firstLine="0"/>
        <w:rPr>
          <w:rFonts w:hint="default" w:cs="Times New Roman"/>
          <w:b/>
          <w:bCs/>
          <w:sz w:val="28"/>
          <w:szCs w:val="28"/>
          <w:lang w:val="vi-VN"/>
        </w:rPr>
      </w:pPr>
    </w:p>
    <w:p w14:paraId="41182207">
      <w:pPr>
        <w:ind w:firstLine="0"/>
        <w:rPr>
          <w:rFonts w:hint="default" w:cs="Times New Roman"/>
          <w:b/>
          <w:bCs/>
          <w:i/>
          <w:iCs/>
          <w:lang w:val="vi-VN"/>
        </w:rPr>
      </w:pPr>
      <w:r>
        <w:rPr>
          <w:rFonts w:cs="Times New Roman"/>
          <w:b/>
          <w:bCs/>
          <w:sz w:val="28"/>
          <w:szCs w:val="28"/>
        </w:rPr>
        <w:t xml:space="preserve">Giảng viên hướng dẫn: </w:t>
      </w:r>
      <w:r>
        <w:rPr>
          <w:rFonts w:hint="default" w:cs="Times New Roman"/>
          <w:b/>
          <w:bCs/>
          <w:sz w:val="28"/>
          <w:szCs w:val="28"/>
          <w:lang w:val="vi-VN"/>
        </w:rPr>
        <w:t>NGUYỄN QUỐC HUY</w:t>
      </w:r>
    </w:p>
    <w:p w14:paraId="49674C23">
      <w:pPr>
        <w:ind w:firstLine="0"/>
        <w:jc w:val="center"/>
        <w:rPr>
          <w:rFonts w:cs="Times New Roman"/>
          <w:b/>
          <w:bCs/>
          <w:i/>
          <w:iCs/>
        </w:rPr>
      </w:pPr>
    </w:p>
    <w:p w14:paraId="3CE4F5FB">
      <w:pPr>
        <w:ind w:firstLine="0"/>
        <w:rPr>
          <w:rFonts w:cs="Times New Roman"/>
          <w:b/>
          <w:bCs/>
          <w:i/>
          <w:iCs/>
        </w:rPr>
      </w:pPr>
    </w:p>
    <w:p w14:paraId="1BBB467C">
      <w:pPr>
        <w:ind w:firstLine="0"/>
        <w:jc w:val="center"/>
        <w:rPr>
          <w:rFonts w:cs="Times New Roman"/>
          <w:b/>
          <w:bCs/>
          <w:i/>
          <w:iCs/>
        </w:rPr>
      </w:pPr>
    </w:p>
    <w:p w14:paraId="616C703B">
      <w:pPr>
        <w:ind w:firstLine="0"/>
        <w:jc w:val="center"/>
        <w:rPr>
          <w:rFonts w:cs="Times New Roman"/>
          <w:b/>
          <w:bCs/>
          <w:i/>
          <w:iCs/>
        </w:rPr>
      </w:pPr>
    </w:p>
    <w:p w14:paraId="4B179DCD">
      <w:pPr>
        <w:ind w:firstLine="0"/>
        <w:jc w:val="center"/>
        <w:rPr>
          <w:rFonts w:cs="Times New Roman"/>
          <w:b/>
          <w:bCs/>
          <w:i/>
          <w:iCs/>
        </w:rPr>
      </w:pPr>
    </w:p>
    <w:p w14:paraId="7C19FA8E">
      <w:pPr>
        <w:ind w:firstLine="0"/>
        <w:jc w:val="center"/>
        <w:rPr>
          <w:rFonts w:cs="Times New Roman"/>
          <w:b/>
          <w:bCs/>
          <w:i/>
          <w:iCs/>
        </w:rPr>
      </w:pPr>
    </w:p>
    <w:p w14:paraId="2FCCFB64">
      <w:pPr>
        <w:ind w:firstLine="0"/>
        <w:jc w:val="center"/>
        <w:rPr>
          <w:rFonts w:cs="Times New Roman"/>
          <w:b/>
          <w:bCs/>
          <w:i w:val="0"/>
          <w:iCs w:val="0"/>
        </w:rPr>
      </w:pPr>
    </w:p>
    <w:p w14:paraId="7DD580A6">
      <w:pPr>
        <w:ind w:firstLine="0"/>
        <w:jc w:val="center"/>
        <w:rPr>
          <w:rFonts w:hint="default" w:cs="Times New Roman"/>
          <w:b/>
          <w:bCs/>
          <w:i w:val="0"/>
          <w:iCs w:val="0"/>
          <w:sz w:val="28"/>
          <w:szCs w:val="28"/>
          <w:lang w:val="vi-VN"/>
        </w:rPr>
        <w:sectPr>
          <w:footerReference r:id="rId5" w:type="default"/>
          <w:pgSz w:w="11906" w:h="16838"/>
          <w:pgMar w:top="1134" w:right="1134" w:bottom="1134" w:left="1701" w:header="720" w:footer="720" w:gutter="0"/>
          <w:pgBorders w:display="firstPage" w:offsetFrom="page">
            <w:top w:val="twistedLines1" w:color="ACD78D" w:themeColor="accent4" w:themeTint="99" w:sz="18" w:space="24"/>
            <w:left w:val="twistedLines1" w:color="ACD78D" w:themeColor="accent4" w:themeTint="99" w:sz="18" w:space="24"/>
            <w:bottom w:val="twistedLines1" w:color="ACD78D" w:themeColor="accent4" w:themeTint="99" w:sz="18" w:space="24"/>
            <w:right w:val="twistedLines1" w:color="ACD78D" w:themeColor="accent4" w:themeTint="99" w:sz="18" w:space="24"/>
          </w:pgBorders>
          <w:pgNumType w:fmt="decimal"/>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7F23A06E">
      <w:pPr>
        <w:pStyle w:val="142"/>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"1-4" \f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_Toc12439 </w:instrText>
      </w:r>
      <w:r>
        <w:rPr>
          <w:rFonts w:hint="default" w:ascii="Times New Roman" w:hAnsi="Times New Roman" w:cs="Times New Roman"/>
          <w:szCs w:val="28"/>
        </w:rPr>
        <w:fldChar w:fldCharType="separate"/>
      </w:r>
      <w:r>
        <w:rPr>
          <w:rFonts w:hint="default" w:ascii="Times New Roman" w:hAnsi="Times New Roman" w:eastAsia="Microsoft YaHei" w:cs="Times New Roman"/>
          <w:szCs w:val="40"/>
        </w:rPr>
        <w:t xml:space="preserve">TÀI LIỆU YÊU CẦU SẢN PHẨM (PRD) - </w:t>
      </w:r>
      <w:r>
        <w:rPr>
          <w:rFonts w:hint="default" w:ascii="Times New Roman" w:hAnsi="Times New Roman" w:eastAsia="Microsoft YaHei" w:cs="Times New Roman"/>
          <w:szCs w:val="40"/>
          <w:lang w:val="vi-VN"/>
        </w:rPr>
        <w:t>HỆ THỐNG THUYẾT MINH ĐA NGÔN NGỮ PHỐ ẨM THỰC VĨNH KHÁNH</w:t>
      </w:r>
      <w:r>
        <w:tab/>
      </w:r>
      <w:r>
        <w:fldChar w:fldCharType="begin"/>
      </w:r>
      <w:r>
        <w:instrText xml:space="preserve"> PAGEREF _Toc12439 \h </w:instrText>
      </w:r>
      <w:r>
        <w:fldChar w:fldCharType="separate"/>
      </w:r>
      <w:r>
        <w:t>4</w:t>
      </w:r>
      <w:r>
        <w:fldChar w:fldCharType="end"/>
      </w:r>
      <w:r>
        <w:rPr>
          <w:rFonts w:hint="default" w:ascii="Times New Roman" w:hAnsi="Times New Roman" w:cs="Times New Roman"/>
          <w:szCs w:val="28"/>
        </w:rPr>
        <w:fldChar w:fldCharType="end"/>
      </w:r>
    </w:p>
    <w:p w14:paraId="51924B4F">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_Toc7081 </w:instrText>
      </w:r>
      <w:r>
        <w:rPr>
          <w:rFonts w:hint="default" w:ascii="Times New Roman" w:hAnsi="Times New Roman" w:cs="Times New Roman"/>
          <w:szCs w:val="28"/>
        </w:rPr>
        <w:fldChar w:fldCharType="separate"/>
      </w:r>
      <w:r>
        <w:rPr>
          <w:rFonts w:hint="default" w:ascii="Times New Roman" w:hAnsi="Times New Roman" w:cs="Times New Roman"/>
          <w:szCs w:val="32"/>
        </w:rPr>
        <w:t>1. Tổng quan dự án (Project Overview)</w:t>
      </w:r>
      <w:r>
        <w:tab/>
      </w:r>
      <w:r>
        <w:fldChar w:fldCharType="begin"/>
      </w:r>
      <w:r>
        <w:instrText xml:space="preserve"> PAGEREF _Toc7081 \h </w:instrText>
      </w:r>
      <w:r>
        <w:fldChar w:fldCharType="separate"/>
      </w:r>
      <w:r>
        <w:t>4</w:t>
      </w:r>
      <w:r>
        <w:fldChar w:fldCharType="end"/>
      </w:r>
      <w:r>
        <w:rPr>
          <w:rFonts w:hint="default" w:ascii="Times New Roman" w:hAnsi="Times New Roman" w:cs="Times New Roman"/>
          <w:szCs w:val="28"/>
        </w:rPr>
        <w:fldChar w:fldCharType="end"/>
      </w:r>
    </w:p>
    <w:p w14:paraId="675A93A5">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_Toc11524 </w:instrText>
      </w:r>
      <w:r>
        <w:rPr>
          <w:rFonts w:hint="default" w:ascii="Times New Roman" w:hAnsi="Times New Roman" w:cs="Times New Roman"/>
          <w:szCs w:val="28"/>
        </w:rPr>
        <w:fldChar w:fldCharType="separate"/>
      </w:r>
      <w:r>
        <w:rPr>
          <w:rFonts w:hint="default" w:ascii="Times New Roman" w:hAnsi="Times New Roman" w:cs="Times New Roman"/>
          <w:szCs w:val="32"/>
        </w:rPr>
        <w:t>2. Đối tượng người dùng (User Personas)</w:t>
      </w:r>
      <w:r>
        <w:tab/>
      </w:r>
      <w:r>
        <w:fldChar w:fldCharType="begin"/>
      </w:r>
      <w:r>
        <w:instrText xml:space="preserve"> PAGEREF _Toc11524 \h </w:instrText>
      </w:r>
      <w:r>
        <w:fldChar w:fldCharType="separate"/>
      </w:r>
      <w:r>
        <w:t>4</w:t>
      </w:r>
      <w:r>
        <w:fldChar w:fldCharType="end"/>
      </w:r>
      <w:r>
        <w:rPr>
          <w:rFonts w:hint="default" w:ascii="Times New Roman" w:hAnsi="Times New Roman" w:cs="Times New Roman"/>
          <w:szCs w:val="28"/>
        </w:rPr>
        <w:fldChar w:fldCharType="end"/>
      </w:r>
    </w:p>
    <w:p w14:paraId="1CD39A52">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_Toc18035 </w:instrText>
      </w:r>
      <w:r>
        <w:rPr>
          <w:rFonts w:hint="default" w:ascii="Times New Roman" w:hAnsi="Times New Roman" w:cs="Times New Roman"/>
          <w:szCs w:val="28"/>
        </w:rPr>
        <w:fldChar w:fldCharType="separate"/>
      </w:r>
      <w:r>
        <w:rPr>
          <w:rFonts w:hint="default" w:ascii="Times New Roman" w:hAnsi="Times New Roman" w:cs="Times New Roman"/>
          <w:szCs w:val="32"/>
        </w:rPr>
        <w:t>3. Kiến trúc kỹ thuật tổng quan (System Architecture)</w:t>
      </w:r>
      <w:r>
        <w:tab/>
      </w:r>
      <w:r>
        <w:fldChar w:fldCharType="begin"/>
      </w:r>
      <w:r>
        <w:instrText xml:space="preserve"> PAGEREF _Toc18035 \h </w:instrText>
      </w:r>
      <w:r>
        <w:fldChar w:fldCharType="separate"/>
      </w:r>
      <w:r>
        <w:t>4</w:t>
      </w:r>
      <w:r>
        <w:fldChar w:fldCharType="end"/>
      </w:r>
      <w:r>
        <w:rPr>
          <w:rFonts w:hint="default" w:ascii="Times New Roman" w:hAnsi="Times New Roman" w:cs="Times New Roman"/>
          <w:szCs w:val="28"/>
        </w:rPr>
        <w:fldChar w:fldCharType="end"/>
      </w:r>
    </w:p>
    <w:p w14:paraId="6DF4D81F">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_Toc529 </w:instrText>
      </w:r>
      <w:r>
        <w:rPr>
          <w:rFonts w:hint="default" w:ascii="Times New Roman" w:hAnsi="Times New Roman" w:cs="Times New Roman"/>
          <w:szCs w:val="28"/>
        </w:rPr>
        <w:fldChar w:fldCharType="separate"/>
      </w:r>
      <w:r>
        <w:rPr>
          <w:rFonts w:hint="default" w:ascii="Times New Roman" w:hAnsi="Times New Roman" w:cs="Times New Roman"/>
          <w:szCs w:val="32"/>
        </w:rPr>
        <w:t>4. Yêu cầu tính năng chi tiết (Functional Requirements)</w:t>
      </w:r>
      <w:r>
        <w:tab/>
      </w:r>
      <w:r>
        <w:fldChar w:fldCharType="begin"/>
      </w:r>
      <w:r>
        <w:instrText xml:space="preserve"> PAGEREF _Toc529 \h </w:instrText>
      </w:r>
      <w:r>
        <w:fldChar w:fldCharType="separate"/>
      </w:r>
      <w:r>
        <w:t>5</w:t>
      </w:r>
      <w:r>
        <w:fldChar w:fldCharType="end"/>
      </w:r>
      <w:r>
        <w:rPr>
          <w:rFonts w:hint="default" w:ascii="Times New Roman" w:hAnsi="Times New Roman" w:cs="Times New Roman"/>
          <w:szCs w:val="28"/>
        </w:rPr>
        <w:fldChar w:fldCharType="end"/>
      </w:r>
    </w:p>
    <w:p w14:paraId="1A35B47E">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_Toc9764 </w:instrText>
      </w:r>
      <w:r>
        <w:rPr>
          <w:rFonts w:hint="default" w:ascii="Times New Roman" w:hAnsi="Times New Roman" w:cs="Times New Roman"/>
          <w:szCs w:val="28"/>
        </w:rPr>
        <w:fldChar w:fldCharType="separate"/>
      </w:r>
      <w:r>
        <w:rPr>
          <w:rFonts w:hint="default" w:ascii="Times New Roman" w:hAnsi="Times New Roman" w:cs="Times New Roman"/>
          <w:szCs w:val="28"/>
        </w:rPr>
        <w:t>4.1. Module Xác thực &amp; Quản lý người dùng (Authentication &amp; User Management)</w:t>
      </w:r>
      <w:r>
        <w:tab/>
      </w:r>
      <w:r>
        <w:fldChar w:fldCharType="begin"/>
      </w:r>
      <w:r>
        <w:instrText xml:space="preserve"> PAGEREF _Toc9764 \h </w:instrText>
      </w:r>
      <w:r>
        <w:fldChar w:fldCharType="separate"/>
      </w:r>
      <w:r>
        <w:t>5</w:t>
      </w:r>
      <w:r>
        <w:fldChar w:fldCharType="end"/>
      </w:r>
      <w:r>
        <w:rPr>
          <w:rFonts w:hint="default" w:ascii="Times New Roman" w:hAnsi="Times New Roman" w:cs="Times New Roman"/>
          <w:szCs w:val="28"/>
        </w:rPr>
        <w:fldChar w:fldCharType="end"/>
      </w:r>
    </w:p>
    <w:p w14:paraId="1E545C46">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_Toc10520 </w:instrText>
      </w:r>
      <w:r>
        <w:rPr>
          <w:rFonts w:hint="default" w:ascii="Times New Roman" w:hAnsi="Times New Roman" w:cs="Times New Roman"/>
          <w:szCs w:val="28"/>
        </w:rPr>
        <w:fldChar w:fldCharType="separate"/>
      </w:r>
      <w:r>
        <w:rPr>
          <w:rFonts w:hint="default" w:ascii="Times New Roman" w:hAnsi="Times New Roman" w:cs="Times New Roman"/>
          <w:szCs w:val="28"/>
        </w:rPr>
        <w:t>4.2. Module Quản lý Địa điểm ẩm thực (POI Management)</w:t>
      </w:r>
      <w:r>
        <w:tab/>
      </w:r>
      <w:r>
        <w:fldChar w:fldCharType="begin"/>
      </w:r>
      <w:r>
        <w:instrText xml:space="preserve"> PAGEREF _Toc10520 \h </w:instrText>
      </w:r>
      <w:r>
        <w:fldChar w:fldCharType="separate"/>
      </w:r>
      <w:r>
        <w:t>5</w:t>
      </w:r>
      <w:r>
        <w:fldChar w:fldCharType="end"/>
      </w:r>
      <w:r>
        <w:rPr>
          <w:rFonts w:hint="default" w:ascii="Times New Roman" w:hAnsi="Times New Roman" w:cs="Times New Roman"/>
          <w:szCs w:val="28"/>
        </w:rPr>
        <w:fldChar w:fldCharType="end"/>
      </w:r>
    </w:p>
    <w:p w14:paraId="14E24389">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_Toc14057 </w:instrText>
      </w:r>
      <w:r>
        <w:rPr>
          <w:rFonts w:hint="default" w:ascii="Times New Roman" w:hAnsi="Times New Roman" w:cs="Times New Roman"/>
          <w:szCs w:val="28"/>
        </w:rPr>
        <w:fldChar w:fldCharType="separate"/>
      </w:r>
      <w:r>
        <w:rPr>
          <w:rFonts w:hint="default" w:ascii="Times New Roman" w:hAnsi="Times New Roman" w:cs="Times New Roman"/>
          <w:szCs w:val="28"/>
        </w:rPr>
        <w:t>4.3. Module Đa ngôn ngữ (Localization &amp; Hydration)</w:t>
      </w:r>
      <w:r>
        <w:tab/>
      </w:r>
      <w:r>
        <w:fldChar w:fldCharType="begin"/>
      </w:r>
      <w:r>
        <w:instrText xml:space="preserve"> PAGEREF _Toc14057 \h </w:instrText>
      </w:r>
      <w:r>
        <w:fldChar w:fldCharType="separate"/>
      </w:r>
      <w:r>
        <w:t>6</w:t>
      </w:r>
      <w:r>
        <w:fldChar w:fldCharType="end"/>
      </w:r>
      <w:r>
        <w:rPr>
          <w:rFonts w:hint="default" w:ascii="Times New Roman" w:hAnsi="Times New Roman" w:cs="Times New Roman"/>
          <w:szCs w:val="28"/>
        </w:rPr>
        <w:fldChar w:fldCharType="end"/>
      </w:r>
    </w:p>
    <w:p w14:paraId="2B323E49">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_Toc23771 </w:instrText>
      </w:r>
      <w:r>
        <w:rPr>
          <w:rFonts w:hint="default" w:ascii="Times New Roman" w:hAnsi="Times New Roman" w:cs="Times New Roman"/>
          <w:szCs w:val="28"/>
        </w:rPr>
        <w:fldChar w:fldCharType="separate"/>
      </w:r>
      <w:r>
        <w:rPr>
          <w:rFonts w:hint="default" w:ascii="Times New Roman" w:hAnsi="Times New Roman" w:cs="Times New Roman"/>
          <w:szCs w:val="28"/>
        </w:rPr>
        <w:t>4.4. Module Thống kê lượt quan tâm (Visit Tracking &amp; Analytics)</w:t>
      </w:r>
      <w:r>
        <w:tab/>
      </w:r>
      <w:r>
        <w:fldChar w:fldCharType="begin"/>
      </w:r>
      <w:r>
        <w:instrText xml:space="preserve"> PAGEREF _Toc23771 \h </w:instrText>
      </w:r>
      <w:r>
        <w:fldChar w:fldCharType="separate"/>
      </w:r>
      <w:r>
        <w:t>6</w:t>
      </w:r>
      <w:r>
        <w:fldChar w:fldCharType="end"/>
      </w:r>
      <w:r>
        <w:rPr>
          <w:rFonts w:hint="default" w:ascii="Times New Roman" w:hAnsi="Times New Roman" w:cs="Times New Roman"/>
          <w:szCs w:val="28"/>
        </w:rPr>
        <w:fldChar w:fldCharType="end"/>
      </w:r>
    </w:p>
    <w:p w14:paraId="0FA41AAE">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_Toc645 </w:instrText>
      </w:r>
      <w:r>
        <w:rPr>
          <w:rFonts w:hint="default" w:ascii="Times New Roman" w:hAnsi="Times New Roman" w:cs="Times New Roman"/>
          <w:szCs w:val="28"/>
        </w:rPr>
        <w:fldChar w:fldCharType="separate"/>
      </w:r>
      <w:r>
        <w:rPr>
          <w:rFonts w:hint="default" w:ascii="Times New Roman" w:hAnsi="Times New Roman" w:cs="Times New Roman"/>
          <w:szCs w:val="28"/>
        </w:rPr>
        <w:t>4.5. Module Hệ thống Email tự động (Notification/Email Service)</w:t>
      </w:r>
      <w:r>
        <w:tab/>
      </w:r>
      <w:r>
        <w:fldChar w:fldCharType="begin"/>
      </w:r>
      <w:r>
        <w:instrText xml:space="preserve"> PAGEREF _Toc645 \h </w:instrText>
      </w:r>
      <w:r>
        <w:fldChar w:fldCharType="separate"/>
      </w:r>
      <w:r>
        <w:t>7</w:t>
      </w:r>
      <w:r>
        <w:fldChar w:fldCharType="end"/>
      </w:r>
      <w:r>
        <w:rPr>
          <w:rFonts w:hint="default" w:ascii="Times New Roman" w:hAnsi="Times New Roman" w:cs="Times New Roman"/>
          <w:szCs w:val="28"/>
        </w:rPr>
        <w:fldChar w:fldCharType="end"/>
      </w:r>
    </w:p>
    <w:p w14:paraId="54C65D6C">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_Toc31225 </w:instrText>
      </w:r>
      <w:r>
        <w:rPr>
          <w:rFonts w:hint="default" w:ascii="Times New Roman" w:hAnsi="Times New Roman" w:cs="Times New Roman"/>
          <w:szCs w:val="28"/>
        </w:rPr>
        <w:fldChar w:fldCharType="separate"/>
      </w:r>
      <w:r>
        <w:rPr>
          <w:rFonts w:hint="default" w:ascii="Times New Roman" w:hAnsi="Times New Roman" w:cs="Times New Roman"/>
          <w:szCs w:val="28"/>
        </w:rPr>
        <w:t>4.</w:t>
      </w:r>
      <w:r>
        <w:rPr>
          <w:rFonts w:hint="default" w:ascii="Times New Roman" w:hAnsi="Times New Roman" w:cs="Times New Roman"/>
          <w:szCs w:val="28"/>
          <w:lang w:val="vi-VN"/>
        </w:rPr>
        <w:t>6</w:t>
      </w:r>
      <w:r>
        <w:rPr>
          <w:rFonts w:hint="default" w:ascii="Times New Roman" w:hAnsi="Times New Roman" w:cs="Times New Roman"/>
          <w:szCs w:val="28"/>
        </w:rPr>
        <w:t>. Module Tích hợp Bản đồ &amp; Vị trí (Map Integration)</w:t>
      </w:r>
      <w:r>
        <w:tab/>
      </w:r>
      <w:r>
        <w:fldChar w:fldCharType="begin"/>
      </w:r>
      <w:r>
        <w:instrText xml:space="preserve"> PAGEREF _Toc31225 \h </w:instrText>
      </w:r>
      <w:r>
        <w:fldChar w:fldCharType="separate"/>
      </w:r>
      <w:r>
        <w:t>7</w:t>
      </w:r>
      <w:r>
        <w:fldChar w:fldCharType="end"/>
      </w:r>
      <w:r>
        <w:rPr>
          <w:rFonts w:hint="default" w:ascii="Times New Roman" w:hAnsi="Times New Roman" w:cs="Times New Roman"/>
          <w:szCs w:val="28"/>
        </w:rPr>
        <w:fldChar w:fldCharType="end"/>
      </w:r>
    </w:p>
    <w:p w14:paraId="2B66340C">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_Toc3445 </w:instrText>
      </w:r>
      <w:r>
        <w:rPr>
          <w:rFonts w:hint="default" w:ascii="Times New Roman" w:hAnsi="Times New Roman" w:cs="Times New Roman"/>
          <w:szCs w:val="28"/>
        </w:rPr>
        <w:fldChar w:fldCharType="separate"/>
      </w:r>
      <w:r>
        <w:rPr>
          <w:rFonts w:hint="default" w:ascii="Times New Roman" w:hAnsi="Times New Roman" w:cs="Times New Roman"/>
          <w:szCs w:val="28"/>
        </w:rPr>
        <w:t>4.</w:t>
      </w:r>
      <w:r>
        <w:rPr>
          <w:rFonts w:hint="default" w:ascii="Times New Roman" w:hAnsi="Times New Roman" w:cs="Times New Roman"/>
          <w:szCs w:val="28"/>
          <w:lang w:val="vi-VN"/>
        </w:rPr>
        <w:t>7</w:t>
      </w:r>
      <w:r>
        <w:rPr>
          <w:rFonts w:hint="default" w:ascii="Times New Roman" w:hAnsi="Times New Roman" w:cs="Times New Roman"/>
          <w:szCs w:val="28"/>
        </w:rPr>
        <w:t>. Module Mã QR &amp; Thuyết minh tự động (QR &amp; TTS)</w:t>
      </w:r>
      <w:r>
        <w:tab/>
      </w:r>
      <w:r>
        <w:fldChar w:fldCharType="begin"/>
      </w:r>
      <w:r>
        <w:instrText xml:space="preserve"> PAGEREF _Toc3445 \h </w:instrText>
      </w:r>
      <w:r>
        <w:fldChar w:fldCharType="separate"/>
      </w:r>
      <w:r>
        <w:t>7</w:t>
      </w:r>
      <w:r>
        <w:fldChar w:fldCharType="end"/>
      </w:r>
      <w:r>
        <w:rPr>
          <w:rFonts w:hint="default" w:ascii="Times New Roman" w:hAnsi="Times New Roman" w:cs="Times New Roman"/>
          <w:szCs w:val="28"/>
        </w:rPr>
        <w:fldChar w:fldCharType="end"/>
      </w:r>
    </w:p>
    <w:p w14:paraId="5570DFE8">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_Toc3051 </w:instrText>
      </w:r>
      <w:r>
        <w:rPr>
          <w:rFonts w:hint="default" w:ascii="Times New Roman" w:hAnsi="Times New Roman" w:cs="Times New Roman"/>
          <w:szCs w:val="28"/>
        </w:rPr>
        <w:fldChar w:fldCharType="separate"/>
      </w:r>
      <w:r>
        <w:rPr>
          <w:rFonts w:hint="default" w:ascii="Times New Roman" w:hAnsi="Times New Roman" w:cs="Times New Roman"/>
          <w:szCs w:val="28"/>
        </w:rPr>
        <w:t>4.</w:t>
      </w:r>
      <w:r>
        <w:rPr>
          <w:rFonts w:hint="default" w:ascii="Times New Roman" w:hAnsi="Times New Roman" w:cs="Times New Roman"/>
          <w:szCs w:val="28"/>
          <w:lang w:val="vi-VN"/>
        </w:rPr>
        <w:t>8</w:t>
      </w:r>
      <w:r>
        <w:rPr>
          <w:rFonts w:hint="default" w:ascii="Times New Roman" w:hAnsi="Times New Roman" w:cs="Times New Roman"/>
          <w:szCs w:val="28"/>
        </w:rPr>
        <w:t>. Module Hàng rào địa lý (Geofencing)</w:t>
      </w:r>
      <w:r>
        <w:tab/>
      </w:r>
      <w:r>
        <w:fldChar w:fldCharType="begin"/>
      </w:r>
      <w:r>
        <w:instrText xml:space="preserve"> PAGEREF _Toc3051 \h </w:instrText>
      </w:r>
      <w:r>
        <w:fldChar w:fldCharType="separate"/>
      </w:r>
      <w:r>
        <w:t>7</w:t>
      </w:r>
      <w:r>
        <w:fldChar w:fldCharType="end"/>
      </w:r>
      <w:r>
        <w:rPr>
          <w:rFonts w:hint="default" w:ascii="Times New Roman" w:hAnsi="Times New Roman" w:cs="Times New Roman"/>
          <w:szCs w:val="28"/>
        </w:rPr>
        <w:fldChar w:fldCharType="end"/>
      </w:r>
    </w:p>
    <w:p w14:paraId="2695515A">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_Toc12919 </w:instrText>
      </w:r>
      <w:r>
        <w:rPr>
          <w:rFonts w:hint="default" w:ascii="Times New Roman" w:hAnsi="Times New Roman" w:cs="Times New Roman"/>
          <w:szCs w:val="28"/>
        </w:rPr>
        <w:fldChar w:fldCharType="separate"/>
      </w:r>
      <w:r>
        <w:rPr>
          <w:rFonts w:hint="default" w:ascii="Times New Roman" w:hAnsi="Times New Roman" w:cs="Times New Roman"/>
          <w:szCs w:val="32"/>
        </w:rPr>
        <w:t>5. Quy ước Trạng thái Hệ thống (State Machine)</w:t>
      </w:r>
      <w:r>
        <w:tab/>
      </w:r>
      <w:r>
        <w:fldChar w:fldCharType="begin"/>
      </w:r>
      <w:r>
        <w:instrText xml:space="preserve"> PAGEREF _Toc12919 \h </w:instrText>
      </w:r>
      <w:r>
        <w:fldChar w:fldCharType="separate"/>
      </w:r>
      <w:r>
        <w:t>8</w:t>
      </w:r>
      <w:r>
        <w:fldChar w:fldCharType="end"/>
      </w:r>
      <w:r>
        <w:rPr>
          <w:rFonts w:hint="default" w:ascii="Times New Roman" w:hAnsi="Times New Roman" w:cs="Times New Roman"/>
          <w:szCs w:val="28"/>
        </w:rPr>
        <w:fldChar w:fldCharType="end"/>
      </w:r>
    </w:p>
    <w:p w14:paraId="1C50F40E">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_Toc13049 </w:instrText>
      </w:r>
      <w:r>
        <w:rPr>
          <w:rFonts w:hint="default" w:ascii="Times New Roman" w:hAnsi="Times New Roman" w:cs="Times New Roman"/>
          <w:szCs w:val="28"/>
        </w:rPr>
        <w:fldChar w:fldCharType="separate"/>
      </w:r>
      <w:r>
        <w:rPr>
          <w:rFonts w:hint="default" w:ascii="Times New Roman" w:hAnsi="Times New Roman" w:cs="Times New Roman"/>
          <w:szCs w:val="28"/>
        </w:rPr>
        <w:t>5.1. Trạng thái của Địa điểm (POI Status)</w:t>
      </w:r>
      <w:r>
        <w:tab/>
      </w:r>
      <w:r>
        <w:fldChar w:fldCharType="begin"/>
      </w:r>
      <w:r>
        <w:instrText xml:space="preserve"> PAGEREF _Toc13049 \h </w:instrText>
      </w:r>
      <w:r>
        <w:fldChar w:fldCharType="separate"/>
      </w:r>
      <w:r>
        <w:t>8</w:t>
      </w:r>
      <w:r>
        <w:fldChar w:fldCharType="end"/>
      </w:r>
      <w:r>
        <w:rPr>
          <w:rFonts w:hint="default" w:ascii="Times New Roman" w:hAnsi="Times New Roman" w:cs="Times New Roman"/>
          <w:szCs w:val="28"/>
        </w:rPr>
        <w:fldChar w:fldCharType="end"/>
      </w:r>
    </w:p>
    <w:p w14:paraId="26559B22">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_Toc1840 </w:instrText>
      </w:r>
      <w:r>
        <w:rPr>
          <w:rFonts w:hint="default" w:ascii="Times New Roman" w:hAnsi="Times New Roman" w:cs="Times New Roman"/>
          <w:szCs w:val="28"/>
        </w:rPr>
        <w:fldChar w:fldCharType="separate"/>
      </w:r>
      <w:r>
        <w:rPr>
          <w:rFonts w:hint="default" w:ascii="Times New Roman" w:hAnsi="Times New Roman" w:cs="Times New Roman"/>
          <w:szCs w:val="32"/>
        </w:rPr>
        <w:t>6. Lộ trình cải tiến tương lai (Future Roadmap)</w:t>
      </w:r>
      <w:r>
        <w:tab/>
      </w:r>
      <w:r>
        <w:fldChar w:fldCharType="begin"/>
      </w:r>
      <w:r>
        <w:instrText xml:space="preserve"> PAGEREF _Toc1840 \h </w:instrText>
      </w:r>
      <w:r>
        <w:fldChar w:fldCharType="separate"/>
      </w:r>
      <w:r>
        <w:t>8</w:t>
      </w:r>
      <w:r>
        <w:fldChar w:fldCharType="end"/>
      </w:r>
      <w:r>
        <w:rPr>
          <w:rFonts w:hint="default" w:ascii="Times New Roman" w:hAnsi="Times New Roman" w:cs="Times New Roman"/>
          <w:szCs w:val="28"/>
        </w:rPr>
        <w:fldChar w:fldCharType="end"/>
      </w:r>
    </w:p>
    <w:p w14:paraId="455C6210">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_Toc13001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7</w:t>
      </w:r>
      <w:r>
        <w:rPr>
          <w:rFonts w:hint="default" w:ascii="Times New Roman" w:hAnsi="Times New Roman" w:cs="Times New Roman"/>
          <w:szCs w:val="28"/>
        </w:rPr>
        <w:t>. Yêu cầu Phi chức năng (Non-Functional Requirements)</w:t>
      </w:r>
      <w:r>
        <w:tab/>
      </w:r>
      <w:r>
        <w:fldChar w:fldCharType="begin"/>
      </w:r>
      <w:r>
        <w:instrText xml:space="preserve"> PAGEREF _Toc13001 \h </w:instrText>
      </w:r>
      <w:r>
        <w:fldChar w:fldCharType="separate"/>
      </w:r>
      <w:r>
        <w:t>8</w:t>
      </w:r>
      <w:r>
        <w:fldChar w:fldCharType="end"/>
      </w:r>
      <w:r>
        <w:rPr>
          <w:rFonts w:hint="default" w:ascii="Times New Roman" w:hAnsi="Times New Roman" w:cs="Times New Roman"/>
          <w:szCs w:val="28"/>
        </w:rPr>
        <w:fldChar w:fldCharType="end"/>
      </w:r>
    </w:p>
    <w:p w14:paraId="5503CBE9">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_Toc31478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8</w:t>
      </w:r>
      <w:r>
        <w:rPr>
          <w:rFonts w:hint="default" w:ascii="Times New Roman" w:hAnsi="Times New Roman" w:cs="Times New Roman"/>
          <w:szCs w:val="32"/>
        </w:rPr>
        <w:t>. Luồng Mobile App (Mobile Application Flow)</w:t>
      </w:r>
      <w:r>
        <w:tab/>
      </w:r>
      <w:r>
        <w:fldChar w:fldCharType="begin"/>
      </w:r>
      <w:r>
        <w:instrText xml:space="preserve"> PAGEREF _Toc31478 \h </w:instrText>
      </w:r>
      <w:r>
        <w:fldChar w:fldCharType="separate"/>
      </w:r>
      <w:r>
        <w:t>9</w:t>
      </w:r>
      <w:r>
        <w:fldChar w:fldCharType="end"/>
      </w:r>
      <w:r>
        <w:rPr>
          <w:rFonts w:hint="default" w:ascii="Times New Roman" w:hAnsi="Times New Roman" w:cs="Times New Roman"/>
          <w:szCs w:val="28"/>
        </w:rPr>
        <w:fldChar w:fldCharType="end"/>
      </w:r>
    </w:p>
    <w:p w14:paraId="0D9346C4">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_Toc13941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9</w:t>
      </w:r>
      <w:r>
        <w:rPr>
          <w:rFonts w:hint="default" w:ascii="Times New Roman" w:hAnsi="Times New Roman" w:cs="Times New Roman"/>
          <w:szCs w:val="32"/>
        </w:rPr>
        <w:t>. Checklist Kiểm thử (Quality Assurance Checklist)</w:t>
      </w:r>
      <w:r>
        <w:tab/>
      </w:r>
      <w:r>
        <w:fldChar w:fldCharType="begin"/>
      </w:r>
      <w:r>
        <w:instrText xml:space="preserve"> PAGEREF _Toc13941 \h </w:instrText>
      </w:r>
      <w:r>
        <w:fldChar w:fldCharType="separate"/>
      </w:r>
      <w:r>
        <w:t>9</w:t>
      </w:r>
      <w:r>
        <w:fldChar w:fldCharType="end"/>
      </w:r>
      <w:r>
        <w:rPr>
          <w:rFonts w:hint="default" w:ascii="Times New Roman" w:hAnsi="Times New Roman" w:cs="Times New Roman"/>
          <w:szCs w:val="28"/>
        </w:rPr>
        <w:fldChar w:fldCharType="end"/>
      </w:r>
    </w:p>
    <w:p w14:paraId="2B4097EB">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_Toc10517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10</w:t>
      </w:r>
      <w:r>
        <w:rPr>
          <w:rFonts w:hint="default" w:ascii="Times New Roman" w:hAnsi="Times New Roman" w:cs="Times New Roman"/>
          <w:szCs w:val="32"/>
        </w:rPr>
        <w:t>. Quy tắc Dữ liệu &amp; Ràng buộc Logic (Data Rules &amp; Constraints)</w:t>
      </w:r>
      <w:r>
        <w:tab/>
      </w:r>
      <w:r>
        <w:fldChar w:fldCharType="begin"/>
      </w:r>
      <w:r>
        <w:instrText xml:space="preserve"> PAGEREF _Toc10517 \h </w:instrText>
      </w:r>
      <w:r>
        <w:fldChar w:fldCharType="separate"/>
      </w:r>
      <w:r>
        <w:t>9</w:t>
      </w:r>
      <w:r>
        <w:fldChar w:fldCharType="end"/>
      </w:r>
      <w:r>
        <w:rPr>
          <w:rFonts w:hint="default" w:ascii="Times New Roman" w:hAnsi="Times New Roman" w:cs="Times New Roman"/>
          <w:szCs w:val="28"/>
        </w:rPr>
        <w:fldChar w:fldCharType="end"/>
      </w:r>
    </w:p>
    <w:p w14:paraId="36768A91">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_Toc32334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11</w:t>
      </w:r>
      <w:r>
        <w:rPr>
          <w:rFonts w:hint="default" w:ascii="Times New Roman" w:hAnsi="Times New Roman" w:cs="Times New Roman"/>
          <w:szCs w:val="32"/>
        </w:rPr>
        <w:t>. Thiết kế Luồng Dữ liệu (API Data Flow)</w:t>
      </w:r>
      <w:r>
        <w:tab/>
      </w:r>
      <w:r>
        <w:fldChar w:fldCharType="begin"/>
      </w:r>
      <w:r>
        <w:instrText xml:space="preserve"> PAGEREF _Toc32334 \h </w:instrText>
      </w:r>
      <w:r>
        <w:fldChar w:fldCharType="separate"/>
      </w:r>
      <w:r>
        <w:t>10</w:t>
      </w:r>
      <w:r>
        <w:fldChar w:fldCharType="end"/>
      </w:r>
      <w:r>
        <w:rPr>
          <w:rFonts w:hint="default" w:ascii="Times New Roman" w:hAnsi="Times New Roman" w:cs="Times New Roman"/>
          <w:szCs w:val="28"/>
        </w:rPr>
        <w:fldChar w:fldCharType="end"/>
      </w:r>
    </w:p>
    <w:p w14:paraId="6E68DD86">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_Toc25092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12</w:t>
      </w:r>
      <w:r>
        <w:rPr>
          <w:rFonts w:hint="default" w:ascii="Times New Roman" w:hAnsi="Times New Roman" w:cs="Times New Roman"/>
          <w:szCs w:val="32"/>
        </w:rPr>
        <w:t>. Kế hoạch Triển khai &amp; Cấu hình (Deployment &amp; Configuration)</w:t>
      </w:r>
      <w:r>
        <w:tab/>
      </w:r>
      <w:r>
        <w:fldChar w:fldCharType="begin"/>
      </w:r>
      <w:r>
        <w:instrText xml:space="preserve"> PAGEREF _Toc25092 \h </w:instrText>
      </w:r>
      <w:r>
        <w:fldChar w:fldCharType="separate"/>
      </w:r>
      <w:r>
        <w:t>10</w:t>
      </w:r>
      <w:r>
        <w:fldChar w:fldCharType="end"/>
      </w:r>
      <w:r>
        <w:rPr>
          <w:rFonts w:hint="default" w:ascii="Times New Roman" w:hAnsi="Times New Roman" w:cs="Times New Roman"/>
          <w:szCs w:val="28"/>
        </w:rPr>
        <w:fldChar w:fldCharType="end"/>
      </w:r>
    </w:p>
    <w:p w14:paraId="789914D5">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_Toc3252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13</w:t>
      </w:r>
      <w:r>
        <w:rPr>
          <w:rFonts w:hint="default" w:ascii="Times New Roman" w:hAnsi="Times New Roman" w:cs="Times New Roman"/>
          <w:szCs w:val="32"/>
        </w:rPr>
        <w:t>. Ma trận Phê duyệt &amp; Email (Approval &amp; Email Matrix)</w:t>
      </w:r>
      <w:r>
        <w:tab/>
      </w:r>
      <w:r>
        <w:fldChar w:fldCharType="begin"/>
      </w:r>
      <w:r>
        <w:instrText xml:space="preserve"> PAGEREF _Toc3252 \h </w:instrText>
      </w:r>
      <w:r>
        <w:fldChar w:fldCharType="separate"/>
      </w:r>
      <w:r>
        <w:t>10</w:t>
      </w:r>
      <w:r>
        <w:fldChar w:fldCharType="end"/>
      </w:r>
      <w:r>
        <w:rPr>
          <w:rFonts w:hint="default" w:ascii="Times New Roman" w:hAnsi="Times New Roman" w:cs="Times New Roman"/>
          <w:szCs w:val="28"/>
        </w:rPr>
        <w:fldChar w:fldCharType="end"/>
      </w:r>
    </w:p>
    <w:p w14:paraId="3812D1D0">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_Toc19291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14</w:t>
      </w:r>
      <w:r>
        <w:rPr>
          <w:rFonts w:hint="default" w:ascii="Times New Roman" w:hAnsi="Times New Roman" w:cs="Times New Roman"/>
          <w:szCs w:val="32"/>
        </w:rPr>
        <w:t>. Quản lý Lỗi &amp; Phản hồi Hệ thống (Error Handling &amp; System Feedback)</w:t>
      </w:r>
      <w:r>
        <w:tab/>
      </w:r>
      <w:r>
        <w:fldChar w:fldCharType="begin"/>
      </w:r>
      <w:r>
        <w:instrText xml:space="preserve"> PAGEREF _Toc19291 \h </w:instrText>
      </w:r>
      <w:r>
        <w:fldChar w:fldCharType="separate"/>
      </w:r>
      <w:r>
        <w:t>11</w:t>
      </w:r>
      <w:r>
        <w:fldChar w:fldCharType="end"/>
      </w:r>
      <w:r>
        <w:rPr>
          <w:rFonts w:hint="default" w:ascii="Times New Roman" w:hAnsi="Times New Roman" w:cs="Times New Roman"/>
          <w:szCs w:val="28"/>
        </w:rPr>
        <w:fldChar w:fldCharType="end"/>
      </w:r>
    </w:p>
    <w:p w14:paraId="396D31DD">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_Toc21163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15</w:t>
      </w:r>
      <w:r>
        <w:rPr>
          <w:rFonts w:hint="default" w:ascii="Times New Roman" w:hAnsi="Times New Roman" w:cs="Times New Roman"/>
          <w:szCs w:val="32"/>
        </w:rPr>
        <w:t>. Chỉ số hiệu suất chính (Key Performance Indicators - KPIs)</w:t>
      </w:r>
      <w:r>
        <w:tab/>
      </w:r>
      <w:r>
        <w:fldChar w:fldCharType="begin"/>
      </w:r>
      <w:r>
        <w:instrText xml:space="preserve"> PAGEREF _Toc21163 \h </w:instrText>
      </w:r>
      <w:r>
        <w:fldChar w:fldCharType="separate"/>
      </w:r>
      <w:r>
        <w:t>11</w:t>
      </w:r>
      <w:r>
        <w:fldChar w:fldCharType="end"/>
      </w:r>
      <w:r>
        <w:rPr>
          <w:rFonts w:hint="default" w:ascii="Times New Roman" w:hAnsi="Times New Roman" w:cs="Times New Roman"/>
          <w:szCs w:val="28"/>
        </w:rPr>
        <w:fldChar w:fldCharType="end"/>
      </w:r>
    </w:p>
    <w:p w14:paraId="0E716124">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_Toc13469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16</w:t>
      </w:r>
      <w:r>
        <w:rPr>
          <w:rFonts w:hint="default" w:ascii="Times New Roman" w:hAnsi="Times New Roman" w:cs="Times New Roman"/>
          <w:szCs w:val="32"/>
        </w:rPr>
        <w:t>. Nguyên tắc Thiết kế Giao diện (UX/UI Design Principles)</w:t>
      </w:r>
      <w:r>
        <w:tab/>
      </w:r>
      <w:r>
        <w:fldChar w:fldCharType="begin"/>
      </w:r>
      <w:r>
        <w:instrText xml:space="preserve"> PAGEREF _Toc13469 \h </w:instrText>
      </w:r>
      <w:r>
        <w:fldChar w:fldCharType="separate"/>
      </w:r>
      <w:r>
        <w:t>12</w:t>
      </w:r>
      <w:r>
        <w:fldChar w:fldCharType="end"/>
      </w:r>
      <w:r>
        <w:rPr>
          <w:rFonts w:hint="default" w:ascii="Times New Roman" w:hAnsi="Times New Roman" w:cs="Times New Roman"/>
          <w:szCs w:val="28"/>
        </w:rPr>
        <w:fldChar w:fldCharType="end"/>
      </w:r>
    </w:p>
    <w:p w14:paraId="6E06392B">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_Toc8723 </w:instrText>
      </w:r>
      <w:r>
        <w:rPr>
          <w:rFonts w:hint="default" w:ascii="Times New Roman" w:hAnsi="Times New Roman" w:cs="Times New Roman"/>
          <w:szCs w:val="28"/>
        </w:rPr>
        <w:fldChar w:fldCharType="separate"/>
      </w:r>
      <w:r>
        <w:rPr>
          <w:rFonts w:hint="default" w:ascii="Times New Roman" w:hAnsi="Times New Roman" w:cs="Times New Roman"/>
          <w:szCs w:val="32"/>
          <w:lang w:val="vi-VN"/>
        </w:rPr>
        <w:t>17. Sequence Diagram</w:t>
      </w:r>
      <w:r>
        <w:tab/>
      </w:r>
      <w:r>
        <w:fldChar w:fldCharType="begin"/>
      </w:r>
      <w:r>
        <w:instrText xml:space="preserve"> PAGEREF _Toc8723 \h </w:instrText>
      </w:r>
      <w:r>
        <w:fldChar w:fldCharType="separate"/>
      </w:r>
      <w:r>
        <w:t>12</w:t>
      </w:r>
      <w:r>
        <w:fldChar w:fldCharType="end"/>
      </w:r>
      <w:r>
        <w:rPr>
          <w:rFonts w:hint="default" w:ascii="Times New Roman" w:hAnsi="Times New Roman" w:cs="Times New Roman"/>
          <w:szCs w:val="28"/>
        </w:rPr>
        <w:fldChar w:fldCharType="end"/>
      </w:r>
    </w:p>
    <w:p w14:paraId="1A336526">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_Toc28419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17.1. Auth: Đăng ký</w:t>
      </w:r>
      <w:r>
        <w:tab/>
      </w:r>
      <w:r>
        <w:fldChar w:fldCharType="begin"/>
      </w:r>
      <w:r>
        <w:instrText xml:space="preserve"> PAGEREF _Toc28419 \h </w:instrText>
      </w:r>
      <w:r>
        <w:fldChar w:fldCharType="separate"/>
      </w:r>
      <w:r>
        <w:t>12</w:t>
      </w:r>
      <w:r>
        <w:fldChar w:fldCharType="end"/>
      </w:r>
      <w:r>
        <w:rPr>
          <w:rFonts w:hint="default" w:ascii="Times New Roman" w:hAnsi="Times New Roman" w:cs="Times New Roman"/>
          <w:szCs w:val="28"/>
        </w:rPr>
        <w:fldChar w:fldCharType="end"/>
      </w:r>
    </w:p>
    <w:p w14:paraId="5312877D">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_Toc6830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17.2. Auth: Đăng nhập</w:t>
      </w:r>
      <w:r>
        <w:tab/>
      </w:r>
      <w:r>
        <w:fldChar w:fldCharType="begin"/>
      </w:r>
      <w:r>
        <w:instrText xml:space="preserve"> PAGEREF _Toc6830 \h </w:instrText>
      </w:r>
      <w:r>
        <w:fldChar w:fldCharType="separate"/>
      </w:r>
      <w:r>
        <w:t>13</w:t>
      </w:r>
      <w:r>
        <w:fldChar w:fldCharType="end"/>
      </w:r>
      <w:r>
        <w:rPr>
          <w:rFonts w:hint="default" w:ascii="Times New Roman" w:hAnsi="Times New Roman" w:cs="Times New Roman"/>
          <w:szCs w:val="28"/>
        </w:rPr>
        <w:fldChar w:fldCharType="end"/>
      </w:r>
    </w:p>
    <w:p w14:paraId="3BF9B71E">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_Toc10476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17.3. </w:t>
      </w:r>
      <w:r>
        <w:rPr>
          <w:rFonts w:hint="default" w:ascii="Times New Roman" w:hAnsi="Times New Roman" w:cs="Times New Roman"/>
          <w:szCs w:val="28"/>
        </w:rPr>
        <w:t>UserController: Lấy tất cả người dùng</w:t>
      </w:r>
      <w:r>
        <w:tab/>
      </w:r>
      <w:r>
        <w:fldChar w:fldCharType="begin"/>
      </w:r>
      <w:r>
        <w:instrText xml:space="preserve"> PAGEREF _Toc10476 \h </w:instrText>
      </w:r>
      <w:r>
        <w:fldChar w:fldCharType="separate"/>
      </w:r>
      <w:r>
        <w:t>13</w:t>
      </w:r>
      <w:r>
        <w:fldChar w:fldCharType="end"/>
      </w:r>
      <w:r>
        <w:rPr>
          <w:rFonts w:hint="default" w:ascii="Times New Roman" w:hAnsi="Times New Roman" w:cs="Times New Roman"/>
          <w:szCs w:val="28"/>
        </w:rPr>
        <w:fldChar w:fldCharType="end"/>
      </w:r>
    </w:p>
    <w:p w14:paraId="029C574F">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_Toc12383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17.4. </w:t>
      </w:r>
      <w:r>
        <w:rPr>
          <w:rFonts w:hint="default" w:ascii="Times New Roman" w:hAnsi="Times New Roman" w:cs="Times New Roman"/>
          <w:szCs w:val="28"/>
        </w:rPr>
        <w:t>UserController: Cập nhật user</w:t>
      </w:r>
      <w:r>
        <w:tab/>
      </w:r>
      <w:r>
        <w:fldChar w:fldCharType="begin"/>
      </w:r>
      <w:r>
        <w:instrText xml:space="preserve"> PAGEREF _Toc12383 \h </w:instrText>
      </w:r>
      <w:r>
        <w:fldChar w:fldCharType="separate"/>
      </w:r>
      <w:r>
        <w:t>14</w:t>
      </w:r>
      <w:r>
        <w:fldChar w:fldCharType="end"/>
      </w:r>
      <w:r>
        <w:rPr>
          <w:rFonts w:hint="default" w:ascii="Times New Roman" w:hAnsi="Times New Roman" w:cs="Times New Roman"/>
          <w:szCs w:val="28"/>
        </w:rPr>
        <w:fldChar w:fldCharType="end"/>
      </w:r>
    </w:p>
    <w:p w14:paraId="06BB5936">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_Toc4525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17.5. </w:t>
      </w:r>
      <w:r>
        <w:rPr>
          <w:rFonts w:hint="default" w:ascii="Times New Roman" w:hAnsi="Times New Roman" w:cs="Times New Roman"/>
          <w:szCs w:val="28"/>
        </w:rPr>
        <w:t>UserController: Bật/tắt kích hoạt</w:t>
      </w:r>
      <w:r>
        <w:tab/>
      </w:r>
      <w:r>
        <w:fldChar w:fldCharType="begin"/>
      </w:r>
      <w:r>
        <w:instrText xml:space="preserve"> PAGEREF _Toc4525 \h </w:instrText>
      </w:r>
      <w:r>
        <w:fldChar w:fldCharType="separate"/>
      </w:r>
      <w:r>
        <w:t>15</w:t>
      </w:r>
      <w:r>
        <w:fldChar w:fldCharType="end"/>
      </w:r>
      <w:r>
        <w:rPr>
          <w:rFonts w:hint="default" w:ascii="Times New Roman" w:hAnsi="Times New Roman" w:cs="Times New Roman"/>
          <w:szCs w:val="28"/>
        </w:rPr>
        <w:fldChar w:fldCharType="end"/>
      </w:r>
    </w:p>
    <w:p w14:paraId="04EBF1AF">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_Toc7233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17.6. </w:t>
      </w:r>
      <w:r>
        <w:rPr>
          <w:rFonts w:hint="default" w:ascii="Times New Roman" w:hAnsi="Times New Roman" w:cs="Times New Roman"/>
          <w:szCs w:val="28"/>
        </w:rPr>
        <w:t>UserController: Xóa user</w:t>
      </w:r>
      <w:r>
        <w:tab/>
      </w:r>
      <w:r>
        <w:fldChar w:fldCharType="begin"/>
      </w:r>
      <w:r>
        <w:instrText xml:space="preserve"> PAGEREF _Toc7233 \h </w:instrText>
      </w:r>
      <w:r>
        <w:fldChar w:fldCharType="separate"/>
      </w:r>
      <w:r>
        <w:t>16</w:t>
      </w:r>
      <w:r>
        <w:fldChar w:fldCharType="end"/>
      </w:r>
      <w:r>
        <w:rPr>
          <w:rFonts w:hint="default" w:ascii="Times New Roman" w:hAnsi="Times New Roman" w:cs="Times New Roman"/>
          <w:szCs w:val="28"/>
        </w:rPr>
        <w:fldChar w:fldCharType="end"/>
      </w:r>
    </w:p>
    <w:p w14:paraId="3A56F857">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_Toc28863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17.7.PoiController: Quét QR fallback</w:t>
      </w:r>
      <w:r>
        <w:tab/>
      </w:r>
      <w:r>
        <w:fldChar w:fldCharType="begin"/>
      </w:r>
      <w:r>
        <w:instrText xml:space="preserve"> PAGEREF _Toc28863 \h </w:instrText>
      </w:r>
      <w:r>
        <w:fldChar w:fldCharType="separate"/>
      </w:r>
      <w:r>
        <w:t>16</w:t>
      </w:r>
      <w:r>
        <w:fldChar w:fldCharType="end"/>
      </w:r>
      <w:r>
        <w:rPr>
          <w:rFonts w:hint="default" w:ascii="Times New Roman" w:hAnsi="Times New Roman" w:cs="Times New Roman"/>
          <w:szCs w:val="28"/>
        </w:rPr>
        <w:fldChar w:fldCharType="end"/>
      </w:r>
    </w:p>
    <w:p w14:paraId="1E4F8DBA">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_Toc22403 </w:instrText>
      </w:r>
      <w:r>
        <w:rPr>
          <w:rFonts w:hint="default" w:ascii="Times New Roman" w:hAnsi="Times New Roman" w:cs="Times New Roman"/>
          <w:szCs w:val="28"/>
        </w:rPr>
        <w:fldChar w:fldCharType="separate"/>
      </w:r>
      <w:r>
        <w:rPr>
          <w:rFonts w:hint="default" w:ascii="Times New Roman" w:hAnsi="Times New Roman" w:eastAsia="Microsoft YaHei" w:cs="Times New Roman"/>
          <w:szCs w:val="28"/>
          <w:lang w:val="vi-VN"/>
        </w:rPr>
        <w:t>17.8.</w:t>
      </w:r>
      <w:r>
        <w:rPr>
          <w:rFonts w:hint="default" w:ascii="Times New Roman" w:hAnsi="Times New Roman" w:eastAsia="Microsoft YaHei" w:cs="Times New Roman"/>
          <w:szCs w:val="28"/>
        </w:rPr>
        <w:t>PoiController: Get All / Get Nearby / Get By Id</w:t>
      </w:r>
      <w:r>
        <w:tab/>
      </w:r>
      <w:r>
        <w:fldChar w:fldCharType="begin"/>
      </w:r>
      <w:r>
        <w:instrText xml:space="preserve"> PAGEREF _Toc22403 \h </w:instrText>
      </w:r>
      <w:r>
        <w:fldChar w:fldCharType="separate"/>
      </w:r>
      <w:r>
        <w:t>17</w:t>
      </w:r>
      <w:r>
        <w:fldChar w:fldCharType="end"/>
      </w:r>
      <w:r>
        <w:rPr>
          <w:rFonts w:hint="default" w:ascii="Times New Roman" w:hAnsi="Times New Roman" w:cs="Times New Roman"/>
          <w:szCs w:val="28"/>
        </w:rPr>
        <w:fldChar w:fldCharType="end"/>
      </w:r>
    </w:p>
    <w:p w14:paraId="500E812D">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_Toc29615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17.9. </w:t>
      </w:r>
      <w:r>
        <w:rPr>
          <w:rFonts w:hint="default" w:ascii="Times New Roman" w:hAnsi="Times New Roman" w:cs="Times New Roman"/>
          <w:szCs w:val="28"/>
        </w:rPr>
        <w:t>PoiController: Tạo POI</w:t>
      </w:r>
      <w:r>
        <w:tab/>
      </w:r>
      <w:r>
        <w:fldChar w:fldCharType="begin"/>
      </w:r>
      <w:r>
        <w:instrText xml:space="preserve"> PAGEREF _Toc29615 \h </w:instrText>
      </w:r>
      <w:r>
        <w:fldChar w:fldCharType="separate"/>
      </w:r>
      <w:r>
        <w:t>19</w:t>
      </w:r>
      <w:r>
        <w:fldChar w:fldCharType="end"/>
      </w:r>
      <w:r>
        <w:rPr>
          <w:rFonts w:hint="default" w:ascii="Times New Roman" w:hAnsi="Times New Roman" w:cs="Times New Roman"/>
          <w:szCs w:val="28"/>
        </w:rPr>
        <w:fldChar w:fldCharType="end"/>
      </w:r>
    </w:p>
    <w:p w14:paraId="39C4F761">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_Toc30260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17.10.</w:t>
      </w:r>
      <w:r>
        <w:rPr>
          <w:rFonts w:hint="default" w:ascii="Times New Roman" w:hAnsi="Times New Roman" w:cs="Times New Roman"/>
          <w:szCs w:val="28"/>
        </w:rPr>
        <w:t xml:space="preserve"> PoiController: Duyệt / Từ chối</w:t>
      </w:r>
      <w:r>
        <w:tab/>
      </w:r>
      <w:r>
        <w:fldChar w:fldCharType="begin"/>
      </w:r>
      <w:r>
        <w:instrText xml:space="preserve"> PAGEREF _Toc30260 \h </w:instrText>
      </w:r>
      <w:r>
        <w:fldChar w:fldCharType="separate"/>
      </w:r>
      <w:r>
        <w:t>19</w:t>
      </w:r>
      <w:r>
        <w:fldChar w:fldCharType="end"/>
      </w:r>
      <w:r>
        <w:rPr>
          <w:rFonts w:hint="default" w:ascii="Times New Roman" w:hAnsi="Times New Roman" w:cs="Times New Roman"/>
          <w:szCs w:val="28"/>
        </w:rPr>
        <w:fldChar w:fldCharType="end"/>
      </w:r>
    </w:p>
    <w:p w14:paraId="4B0282EE">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_Toc20537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17.11. </w:t>
      </w:r>
      <w:r>
        <w:rPr>
          <w:rFonts w:hint="default" w:ascii="Times New Roman" w:hAnsi="Times New Roman" w:cs="Times New Roman"/>
          <w:szCs w:val="28"/>
        </w:rPr>
        <w:t>PoiService - các thao tác chính với</w:t>
      </w:r>
      <w:r>
        <w:rPr>
          <w:rFonts w:hint="default" w:ascii="Times New Roman" w:hAnsi="Times New Roman" w:cs="Times New Roman"/>
          <w:szCs w:val="28"/>
          <w:lang w:val="vi-VN"/>
        </w:rPr>
        <w:t xml:space="preserve"> </w:t>
      </w:r>
      <w:r>
        <w:rPr>
          <w:rFonts w:hint="default" w:ascii="Times New Roman" w:hAnsi="Times New Roman" w:cs="Times New Roman"/>
          <w:szCs w:val="28"/>
        </w:rPr>
        <w:t>DB</w:t>
      </w:r>
      <w:r>
        <w:tab/>
      </w:r>
      <w:r>
        <w:fldChar w:fldCharType="begin"/>
      </w:r>
      <w:r>
        <w:instrText xml:space="preserve"> PAGEREF _Toc20537 \h </w:instrText>
      </w:r>
      <w:r>
        <w:fldChar w:fldCharType="separate"/>
      </w:r>
      <w:r>
        <w:t>20</w:t>
      </w:r>
      <w:r>
        <w:fldChar w:fldCharType="end"/>
      </w:r>
      <w:r>
        <w:rPr>
          <w:rFonts w:hint="default" w:ascii="Times New Roman" w:hAnsi="Times New Roman" w:cs="Times New Roman"/>
          <w:szCs w:val="28"/>
        </w:rPr>
        <w:fldChar w:fldCharType="end"/>
      </w:r>
    </w:p>
    <w:p w14:paraId="0825F918">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_Toc10595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17.12. </w:t>
      </w:r>
      <w:r>
        <w:rPr>
          <w:rFonts w:hint="default" w:ascii="Times New Roman" w:hAnsi="Times New Roman" w:cs="Times New Roman"/>
          <w:szCs w:val="28"/>
        </w:rPr>
        <w:t>PoiVisitService - ghi/thu thập lượt truy cập</w:t>
      </w:r>
      <w:r>
        <w:tab/>
      </w:r>
      <w:r>
        <w:fldChar w:fldCharType="begin"/>
      </w:r>
      <w:r>
        <w:instrText xml:space="preserve"> PAGEREF _Toc10595 \h </w:instrText>
      </w:r>
      <w:r>
        <w:fldChar w:fldCharType="separate"/>
      </w:r>
      <w:r>
        <w:t>21</w:t>
      </w:r>
      <w:r>
        <w:fldChar w:fldCharType="end"/>
      </w:r>
      <w:r>
        <w:rPr>
          <w:rFonts w:hint="default" w:ascii="Times New Roman" w:hAnsi="Times New Roman" w:cs="Times New Roman"/>
          <w:szCs w:val="28"/>
        </w:rPr>
        <w:fldChar w:fldCharType="end"/>
      </w:r>
    </w:p>
    <w:p w14:paraId="61905572">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_Toc1128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17.13. </w:t>
      </w:r>
      <w:r>
        <w:rPr>
          <w:rFonts w:hint="default" w:ascii="Times New Roman" w:hAnsi="Times New Roman" w:cs="Times New Roman"/>
          <w:szCs w:val="28"/>
        </w:rPr>
        <w:t>PoiVisitController: Ghi nhận lượt truy cập + Thống kê</w:t>
      </w:r>
      <w:r>
        <w:tab/>
      </w:r>
      <w:r>
        <w:fldChar w:fldCharType="begin"/>
      </w:r>
      <w:r>
        <w:instrText xml:space="preserve"> PAGEREF _Toc1128 \h </w:instrText>
      </w:r>
      <w:r>
        <w:fldChar w:fldCharType="separate"/>
      </w:r>
      <w:r>
        <w:t>22</w:t>
      </w:r>
      <w:r>
        <w:fldChar w:fldCharType="end"/>
      </w:r>
      <w:r>
        <w:rPr>
          <w:rFonts w:hint="default" w:ascii="Times New Roman" w:hAnsi="Times New Roman" w:cs="Times New Roman"/>
          <w:szCs w:val="28"/>
        </w:rPr>
        <w:fldChar w:fldCharType="end"/>
      </w:r>
    </w:p>
    <w:p w14:paraId="49117552">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_Toc11068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17.14. </w:t>
      </w:r>
      <w:r>
        <w:rPr>
          <w:rFonts w:hint="default" w:ascii="Times New Roman" w:hAnsi="Times New Roman" w:cs="Times New Roman"/>
          <w:szCs w:val="28"/>
        </w:rPr>
        <w:t>UserLogService - ghi và đọc log hoạt động</w:t>
      </w:r>
      <w:r>
        <w:tab/>
      </w:r>
      <w:r>
        <w:fldChar w:fldCharType="begin"/>
      </w:r>
      <w:r>
        <w:instrText xml:space="preserve"> PAGEREF _Toc11068 \h </w:instrText>
      </w:r>
      <w:r>
        <w:fldChar w:fldCharType="separate"/>
      </w:r>
      <w:r>
        <w:t>23</w:t>
      </w:r>
      <w:r>
        <w:fldChar w:fldCharType="end"/>
      </w:r>
      <w:r>
        <w:rPr>
          <w:rFonts w:hint="default" w:ascii="Times New Roman" w:hAnsi="Times New Roman" w:cs="Times New Roman"/>
          <w:szCs w:val="28"/>
        </w:rPr>
        <w:fldChar w:fldCharType="end"/>
      </w:r>
    </w:p>
    <w:p w14:paraId="37DAC02C">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_Toc3270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17.15. </w:t>
      </w:r>
      <w:r>
        <w:rPr>
          <w:rFonts w:hint="default" w:ascii="Times New Roman" w:hAnsi="Times New Roman" w:cs="Times New Roman"/>
          <w:szCs w:val="28"/>
        </w:rPr>
        <w:t>EmailService - chuẩn bị và gửi email</w:t>
      </w:r>
      <w:r>
        <w:tab/>
      </w:r>
      <w:r>
        <w:fldChar w:fldCharType="begin"/>
      </w:r>
      <w:r>
        <w:instrText xml:space="preserve"> PAGEREF _Toc3270 \h </w:instrText>
      </w:r>
      <w:r>
        <w:fldChar w:fldCharType="separate"/>
      </w:r>
      <w:r>
        <w:t>23</w:t>
      </w:r>
      <w:r>
        <w:fldChar w:fldCharType="end"/>
      </w:r>
      <w:r>
        <w:rPr>
          <w:rFonts w:hint="default" w:ascii="Times New Roman" w:hAnsi="Times New Roman" w:cs="Times New Roman"/>
          <w:szCs w:val="28"/>
        </w:rPr>
        <w:fldChar w:fldCharType="end"/>
      </w:r>
    </w:p>
    <w:p w14:paraId="4495C5AB">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_Toc11527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17.16. </w:t>
      </w:r>
      <w:r>
        <w:rPr>
          <w:rFonts w:hint="default" w:ascii="Times New Roman" w:hAnsi="Times New Roman" w:cs="Times New Roman"/>
          <w:szCs w:val="28"/>
        </w:rPr>
        <w:t>ActiveUserTracker &amp; Heartbeat - heartbeat + heatmap</w:t>
      </w:r>
      <w:r>
        <w:tab/>
      </w:r>
      <w:r>
        <w:fldChar w:fldCharType="begin"/>
      </w:r>
      <w:r>
        <w:instrText xml:space="preserve"> PAGEREF _Toc11527 \h </w:instrText>
      </w:r>
      <w:r>
        <w:fldChar w:fldCharType="separate"/>
      </w:r>
      <w:r>
        <w:t>24</w:t>
      </w:r>
      <w:r>
        <w:fldChar w:fldCharType="end"/>
      </w:r>
      <w:r>
        <w:rPr>
          <w:rFonts w:hint="default" w:ascii="Times New Roman" w:hAnsi="Times New Roman" w:cs="Times New Roman"/>
          <w:szCs w:val="28"/>
        </w:rPr>
        <w:fldChar w:fldCharType="end"/>
      </w:r>
    </w:p>
    <w:p w14:paraId="16DD151D">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_Toc26834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17.17. </w:t>
      </w:r>
      <w:r>
        <w:rPr>
          <w:rFonts w:hint="default" w:ascii="Times New Roman" w:hAnsi="Times New Roman" w:cs="Times New Roman"/>
          <w:szCs w:val="28"/>
        </w:rPr>
        <w:t>Web fallback (fallback.html) - nội dung + TTS</w:t>
      </w:r>
      <w:r>
        <w:tab/>
      </w:r>
      <w:r>
        <w:fldChar w:fldCharType="begin"/>
      </w:r>
      <w:r>
        <w:instrText xml:space="preserve"> PAGEREF _Toc26834 \h </w:instrText>
      </w:r>
      <w:r>
        <w:fldChar w:fldCharType="separate"/>
      </w:r>
      <w:r>
        <w:t>25</w:t>
      </w:r>
      <w:r>
        <w:fldChar w:fldCharType="end"/>
      </w:r>
      <w:r>
        <w:rPr>
          <w:rFonts w:hint="default" w:ascii="Times New Roman" w:hAnsi="Times New Roman" w:cs="Times New Roman"/>
          <w:szCs w:val="28"/>
        </w:rPr>
        <w:fldChar w:fldCharType="end"/>
      </w:r>
    </w:p>
    <w:p w14:paraId="4E02DA6A">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_Toc24123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17.18. </w:t>
      </w:r>
      <w:r>
        <w:rPr>
          <w:rFonts w:hint="default" w:ascii="Times New Roman" w:hAnsi="Times New Roman" w:cs="Times New Roman"/>
          <w:szCs w:val="28"/>
        </w:rPr>
        <w:t>Mobile App - geofence detection + auto TTS + heartbeat</w:t>
      </w:r>
      <w:r>
        <w:tab/>
      </w:r>
      <w:r>
        <w:fldChar w:fldCharType="begin"/>
      </w:r>
      <w:r>
        <w:instrText xml:space="preserve"> PAGEREF _Toc24123 \h </w:instrText>
      </w:r>
      <w:r>
        <w:fldChar w:fldCharType="separate"/>
      </w:r>
      <w:r>
        <w:t>25</w:t>
      </w:r>
      <w:r>
        <w:fldChar w:fldCharType="end"/>
      </w:r>
      <w:r>
        <w:rPr>
          <w:rFonts w:hint="default" w:ascii="Times New Roman" w:hAnsi="Times New Roman" w:cs="Times New Roman"/>
          <w:szCs w:val="28"/>
        </w:rPr>
        <w:fldChar w:fldCharType="end"/>
      </w:r>
    </w:p>
    <w:p w14:paraId="571C2A2C">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_Toc18516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17.19. </w:t>
      </w:r>
      <w:r>
        <w:rPr>
          <w:rFonts w:hint="default" w:ascii="Times New Roman" w:hAnsi="Times New Roman" w:cs="Times New Roman"/>
          <w:szCs w:val="28"/>
        </w:rPr>
        <w:t>ImportController: Nhập POIs từ file JSON</w:t>
      </w:r>
      <w:r>
        <w:tab/>
      </w:r>
      <w:r>
        <w:fldChar w:fldCharType="begin"/>
      </w:r>
      <w:r>
        <w:instrText xml:space="preserve"> PAGEREF _Toc18516 \h </w:instrText>
      </w:r>
      <w:r>
        <w:fldChar w:fldCharType="separate"/>
      </w:r>
      <w:r>
        <w:t>26</w:t>
      </w:r>
      <w:r>
        <w:fldChar w:fldCharType="end"/>
      </w:r>
      <w:r>
        <w:rPr>
          <w:rFonts w:hint="default" w:ascii="Times New Roman" w:hAnsi="Times New Roman" w:cs="Times New Roman"/>
          <w:szCs w:val="28"/>
        </w:rPr>
        <w:fldChar w:fldCharType="end"/>
      </w:r>
    </w:p>
    <w:p w14:paraId="5087703C">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_Toc7420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17.20. </w:t>
      </w:r>
      <w:r>
        <w:rPr>
          <w:rFonts w:hint="default" w:ascii="Times New Roman" w:hAnsi="Times New Roman" w:cs="Times New Roman"/>
          <w:szCs w:val="28"/>
        </w:rPr>
        <w:t>LogController: Lấy toàn bộ log + endpoint ghi log quét QR</w:t>
      </w:r>
      <w:r>
        <w:tab/>
      </w:r>
      <w:r>
        <w:fldChar w:fldCharType="begin"/>
      </w:r>
      <w:r>
        <w:instrText xml:space="preserve"> PAGEREF _Toc7420 \h </w:instrText>
      </w:r>
      <w:r>
        <w:fldChar w:fldCharType="separate"/>
      </w:r>
      <w:r>
        <w:t>27</w:t>
      </w:r>
      <w:r>
        <w:fldChar w:fldCharType="end"/>
      </w:r>
      <w:r>
        <w:rPr>
          <w:rFonts w:hint="default" w:ascii="Times New Roman" w:hAnsi="Times New Roman" w:cs="Times New Roman"/>
          <w:szCs w:val="28"/>
        </w:rPr>
        <w:fldChar w:fldCharType="end"/>
      </w:r>
    </w:p>
    <w:p w14:paraId="4232F056">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_Toc20567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17.21. </w:t>
      </w:r>
      <w:r>
        <w:rPr>
          <w:rFonts w:hint="default" w:ascii="Times New Roman" w:hAnsi="Times New Roman" w:cs="Times New Roman"/>
          <w:szCs w:val="28"/>
        </w:rPr>
        <w:t>Dashboard (Giao diện Admin) - tổng hợp dữ liệu cho dashboard</w:t>
      </w:r>
      <w:r>
        <w:tab/>
      </w:r>
      <w:r>
        <w:fldChar w:fldCharType="begin"/>
      </w:r>
      <w:r>
        <w:instrText xml:space="preserve"> PAGEREF _Toc20567 \h </w:instrText>
      </w:r>
      <w:r>
        <w:fldChar w:fldCharType="separate"/>
      </w:r>
      <w:r>
        <w:t>27</w:t>
      </w:r>
      <w:r>
        <w:fldChar w:fldCharType="end"/>
      </w:r>
      <w:r>
        <w:rPr>
          <w:rFonts w:hint="default" w:ascii="Times New Roman" w:hAnsi="Times New Roman" w:cs="Times New Roman"/>
          <w:szCs w:val="28"/>
        </w:rPr>
        <w:fldChar w:fldCharType="end"/>
      </w:r>
    </w:p>
    <w:p w14:paraId="1200A7D9">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_Toc9153 </w:instrText>
      </w:r>
      <w:r>
        <w:rPr>
          <w:rFonts w:hint="default" w:ascii="Times New Roman" w:hAnsi="Times New Roman" w:cs="Times New Roman"/>
          <w:szCs w:val="28"/>
        </w:rPr>
        <w:fldChar w:fldCharType="separate"/>
      </w:r>
      <w:r>
        <w:rPr>
          <w:rFonts w:hint="default" w:ascii="Times New Roman" w:hAnsi="Times New Roman" w:cs="Times New Roman"/>
          <w:szCs w:val="32"/>
          <w:lang w:val="en-US"/>
        </w:rPr>
        <w:t>18. Activity Diagram</w:t>
      </w:r>
      <w:r>
        <w:tab/>
      </w:r>
      <w:r>
        <w:fldChar w:fldCharType="begin"/>
      </w:r>
      <w:r>
        <w:instrText xml:space="preserve"> PAGEREF _Toc9153 \h </w:instrText>
      </w:r>
      <w:r>
        <w:fldChar w:fldCharType="separate"/>
      </w:r>
      <w:r>
        <w:t>30</w:t>
      </w:r>
      <w:r>
        <w:fldChar w:fldCharType="end"/>
      </w:r>
      <w:r>
        <w:rPr>
          <w:rFonts w:hint="default" w:ascii="Times New Roman" w:hAnsi="Times New Roman" w:cs="Times New Roman"/>
          <w:szCs w:val="28"/>
        </w:rPr>
        <w:fldChar w:fldCharType="end"/>
      </w:r>
    </w:p>
    <w:p w14:paraId="3BD67751">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_Toc7361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18.1. </w:t>
      </w:r>
      <w:r>
        <w:rPr>
          <w:rFonts w:hint="default" w:ascii="Times New Roman" w:hAnsi="Times New Roman" w:cs="Times New Roman"/>
          <w:szCs w:val="28"/>
          <w:lang w:val="en-US"/>
        </w:rPr>
        <w:t xml:space="preserve">Auth: </w:t>
      </w:r>
      <w:r>
        <w:rPr>
          <w:rFonts w:hint="default" w:ascii="Times New Roman" w:hAnsi="Times New Roman" w:cs="Times New Roman"/>
          <w:szCs w:val="28"/>
          <w:lang w:val="vi-VN"/>
        </w:rPr>
        <w:t>Đăng ký</w:t>
      </w:r>
      <w:r>
        <w:tab/>
      </w:r>
      <w:r>
        <w:fldChar w:fldCharType="begin"/>
      </w:r>
      <w:r>
        <w:instrText xml:space="preserve"> PAGEREF _Toc7361 \h </w:instrText>
      </w:r>
      <w:r>
        <w:fldChar w:fldCharType="separate"/>
      </w:r>
      <w:r>
        <w:t>30</w:t>
      </w:r>
      <w:r>
        <w:fldChar w:fldCharType="end"/>
      </w:r>
      <w:r>
        <w:rPr>
          <w:rFonts w:hint="default" w:ascii="Times New Roman" w:hAnsi="Times New Roman" w:cs="Times New Roman"/>
          <w:szCs w:val="28"/>
        </w:rPr>
        <w:fldChar w:fldCharType="end"/>
      </w:r>
    </w:p>
    <w:p w14:paraId="52DC3BD2">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_Toc25847 </w:instrText>
      </w:r>
      <w:r>
        <w:rPr>
          <w:rFonts w:hint="default" w:ascii="Times New Roman" w:hAnsi="Times New Roman" w:cs="Times New Roman"/>
          <w:szCs w:val="28"/>
        </w:rPr>
        <w:fldChar w:fldCharType="separate"/>
      </w:r>
      <w:r>
        <w:rPr>
          <w:rFonts w:hint="default" w:ascii="Times New Roman" w:hAnsi="Times New Roman" w:eastAsia="SimSun" w:cs="Times New Roman"/>
          <w:szCs w:val="28"/>
        </w:rPr>
        <w:t>18.2. Auth: Đăng nhập</w:t>
      </w:r>
      <w:r>
        <w:tab/>
      </w:r>
      <w:r>
        <w:fldChar w:fldCharType="begin"/>
      </w:r>
      <w:r>
        <w:instrText xml:space="preserve"> PAGEREF _Toc25847 \h </w:instrText>
      </w:r>
      <w:r>
        <w:fldChar w:fldCharType="separate"/>
      </w:r>
      <w:r>
        <w:t>30</w:t>
      </w:r>
      <w:r>
        <w:fldChar w:fldCharType="end"/>
      </w:r>
      <w:r>
        <w:rPr>
          <w:rFonts w:hint="default" w:ascii="Times New Roman" w:hAnsi="Times New Roman" w:cs="Times New Roman"/>
          <w:szCs w:val="28"/>
        </w:rPr>
        <w:fldChar w:fldCharType="end"/>
      </w:r>
    </w:p>
    <w:p w14:paraId="41673E64">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_Toc3046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18.3. </w:t>
      </w:r>
      <w:r>
        <w:rPr>
          <w:rFonts w:hint="default" w:ascii="Times New Roman" w:hAnsi="Times New Roman" w:cs="Times New Roman"/>
          <w:szCs w:val="28"/>
        </w:rPr>
        <w:t>UserController: Lấy tất cả người dùn</w:t>
      </w:r>
      <w:r>
        <w:rPr>
          <w:rFonts w:hint="default" w:ascii="Times New Roman" w:hAnsi="Times New Roman" w:cs="Times New Roman"/>
          <w:szCs w:val="28"/>
          <w:lang w:val="vi-VN"/>
        </w:rPr>
        <w:t>g</w:t>
      </w:r>
      <w:r>
        <w:tab/>
      </w:r>
      <w:r>
        <w:fldChar w:fldCharType="begin"/>
      </w:r>
      <w:r>
        <w:instrText xml:space="preserve"> PAGEREF _Toc3046 \h </w:instrText>
      </w:r>
      <w:r>
        <w:fldChar w:fldCharType="separate"/>
      </w:r>
      <w:r>
        <w:t>31</w:t>
      </w:r>
      <w:r>
        <w:fldChar w:fldCharType="end"/>
      </w:r>
      <w:r>
        <w:rPr>
          <w:rFonts w:hint="default" w:ascii="Times New Roman" w:hAnsi="Times New Roman" w:cs="Times New Roman"/>
          <w:szCs w:val="28"/>
        </w:rPr>
        <w:fldChar w:fldCharType="end"/>
      </w:r>
    </w:p>
    <w:p w14:paraId="2FE76919">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_Toc3283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 xml:space="preserve">18.4. </w:t>
      </w:r>
      <w:r>
        <w:rPr>
          <w:rFonts w:hint="default" w:ascii="Times New Roman" w:hAnsi="Times New Roman" w:cs="Times New Roman"/>
          <w:szCs w:val="28"/>
        </w:rPr>
        <w:t>UserController: Cập nhật user</w:t>
      </w:r>
      <w:r>
        <w:tab/>
      </w:r>
      <w:r>
        <w:fldChar w:fldCharType="begin"/>
      </w:r>
      <w:r>
        <w:instrText xml:space="preserve"> PAGEREF _Toc3283 \h </w:instrText>
      </w:r>
      <w:r>
        <w:fldChar w:fldCharType="separate"/>
      </w:r>
      <w:r>
        <w:t>31</w:t>
      </w:r>
      <w:r>
        <w:fldChar w:fldCharType="end"/>
      </w:r>
      <w:r>
        <w:rPr>
          <w:rFonts w:hint="default" w:ascii="Times New Roman" w:hAnsi="Times New Roman" w:cs="Times New Roman"/>
          <w:szCs w:val="28"/>
        </w:rPr>
        <w:fldChar w:fldCharType="end"/>
      </w:r>
    </w:p>
    <w:p w14:paraId="752710C2">
      <w:pPr>
        <w:pStyle w:val="14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_Toc2959 </w:instrText>
      </w:r>
      <w:r>
        <w:rPr>
          <w:rFonts w:hint="default" w:ascii="Times New Roman" w:hAnsi="Times New Roman" w:cs="Times New Roman"/>
          <w:szCs w:val="28"/>
        </w:rPr>
        <w:fldChar w:fldCharType="separate"/>
      </w:r>
      <w:r>
        <w:rPr>
          <w:rFonts w:hint="default" w:ascii="Times New Roman" w:hAnsi="Times New Roman" w:cs="Times New Roman"/>
          <w:bCs/>
          <w:szCs w:val="28"/>
          <w:lang w:val="vi-VN"/>
        </w:rPr>
        <w:t>18.5. UserController: Bật/tắt kích hoạt</w:t>
      </w:r>
      <w:r>
        <w:tab/>
      </w:r>
      <w:r>
        <w:fldChar w:fldCharType="begin"/>
      </w:r>
      <w:r>
        <w:instrText xml:space="preserve"> PAGEREF _Toc2959 \h </w:instrText>
      </w:r>
      <w:r>
        <w:fldChar w:fldCharType="separate"/>
      </w:r>
      <w:r>
        <w:t>32</w:t>
      </w:r>
      <w:r>
        <w:fldChar w:fldCharType="end"/>
      </w:r>
      <w:r>
        <w:rPr>
          <w:rFonts w:hint="default" w:ascii="Times New Roman" w:hAnsi="Times New Roman" w:cs="Times New Roman"/>
          <w:szCs w:val="28"/>
        </w:rPr>
        <w:fldChar w:fldCharType="end"/>
      </w:r>
    </w:p>
    <w:p w14:paraId="09E475C4">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_Toc8892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18.6. UserController: Xóa user</w:t>
      </w:r>
      <w:r>
        <w:tab/>
      </w:r>
      <w:r>
        <w:fldChar w:fldCharType="begin"/>
      </w:r>
      <w:r>
        <w:instrText xml:space="preserve"> PAGEREF _Toc8892 \h </w:instrText>
      </w:r>
      <w:r>
        <w:fldChar w:fldCharType="separate"/>
      </w:r>
      <w:r>
        <w:t>32</w:t>
      </w:r>
      <w:r>
        <w:fldChar w:fldCharType="end"/>
      </w:r>
      <w:r>
        <w:rPr>
          <w:rFonts w:hint="default" w:ascii="Times New Roman" w:hAnsi="Times New Roman" w:cs="Times New Roman"/>
          <w:szCs w:val="28"/>
        </w:rPr>
        <w:fldChar w:fldCharType="end"/>
      </w:r>
    </w:p>
    <w:p w14:paraId="67227D01">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_Toc6981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18.7. PoiController: Quét QR fallback</w:t>
      </w:r>
      <w:r>
        <w:tab/>
      </w:r>
      <w:r>
        <w:fldChar w:fldCharType="begin"/>
      </w:r>
      <w:r>
        <w:instrText xml:space="preserve"> PAGEREF _Toc6981 \h </w:instrText>
      </w:r>
      <w:r>
        <w:fldChar w:fldCharType="separate"/>
      </w:r>
      <w:r>
        <w:t>33</w:t>
      </w:r>
      <w:r>
        <w:fldChar w:fldCharType="end"/>
      </w:r>
      <w:r>
        <w:rPr>
          <w:rFonts w:hint="default" w:ascii="Times New Roman" w:hAnsi="Times New Roman" w:cs="Times New Roman"/>
          <w:szCs w:val="28"/>
        </w:rPr>
        <w:fldChar w:fldCharType="end"/>
      </w:r>
    </w:p>
    <w:p w14:paraId="62413F87">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_Toc20204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w:t>
      </w:r>
      <w:r>
        <w:rPr>
          <w:rFonts w:hint="default" w:ascii="Times New Roman" w:hAnsi="Times New Roman" w:cs="Times New Roman"/>
          <w:szCs w:val="28"/>
          <w:lang w:val="en-US"/>
        </w:rPr>
        <w:t>8</w:t>
      </w:r>
      <w:r>
        <w:rPr>
          <w:rFonts w:hint="default" w:ascii="Times New Roman" w:hAnsi="Times New Roman" w:cs="Times New Roman"/>
          <w:szCs w:val="28"/>
          <w:lang w:val="vi-VN"/>
        </w:rPr>
        <w:t>.8. PoiController: Get All / Get Nearby / Get By Id</w:t>
      </w:r>
      <w:r>
        <w:tab/>
      </w:r>
      <w:r>
        <w:fldChar w:fldCharType="begin"/>
      </w:r>
      <w:r>
        <w:instrText xml:space="preserve"> PAGEREF _Toc20204 \h </w:instrText>
      </w:r>
      <w:r>
        <w:fldChar w:fldCharType="separate"/>
      </w:r>
      <w:r>
        <w:t>33</w:t>
      </w:r>
      <w:r>
        <w:fldChar w:fldCharType="end"/>
      </w:r>
      <w:r>
        <w:rPr>
          <w:rFonts w:hint="default" w:ascii="Times New Roman" w:hAnsi="Times New Roman" w:cs="Times New Roman"/>
          <w:szCs w:val="28"/>
        </w:rPr>
        <w:fldChar w:fldCharType="end"/>
      </w:r>
    </w:p>
    <w:p w14:paraId="377120EF">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_Toc5599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18.9. PoiController: Tạo POI</w:t>
      </w:r>
      <w:r>
        <w:tab/>
      </w:r>
      <w:r>
        <w:fldChar w:fldCharType="begin"/>
      </w:r>
      <w:r>
        <w:instrText xml:space="preserve"> PAGEREF _Toc5599 \h </w:instrText>
      </w:r>
      <w:r>
        <w:fldChar w:fldCharType="separate"/>
      </w:r>
      <w:r>
        <w:t>34</w:t>
      </w:r>
      <w:r>
        <w:fldChar w:fldCharType="end"/>
      </w:r>
      <w:r>
        <w:rPr>
          <w:rFonts w:hint="default" w:ascii="Times New Roman" w:hAnsi="Times New Roman" w:cs="Times New Roman"/>
          <w:szCs w:val="28"/>
        </w:rPr>
        <w:fldChar w:fldCharType="end"/>
      </w:r>
    </w:p>
    <w:p w14:paraId="6CC0E63F">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_Toc11838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18.10. PoiController: Duyệt / Từ chối</w:t>
      </w:r>
      <w:r>
        <w:tab/>
      </w:r>
      <w:r>
        <w:fldChar w:fldCharType="begin"/>
      </w:r>
      <w:r>
        <w:instrText xml:space="preserve"> PAGEREF _Toc11838 \h </w:instrText>
      </w:r>
      <w:r>
        <w:fldChar w:fldCharType="separate"/>
      </w:r>
      <w:r>
        <w:t>34</w:t>
      </w:r>
      <w:r>
        <w:fldChar w:fldCharType="end"/>
      </w:r>
      <w:r>
        <w:rPr>
          <w:rFonts w:hint="default" w:ascii="Times New Roman" w:hAnsi="Times New Roman" w:cs="Times New Roman"/>
          <w:szCs w:val="28"/>
        </w:rPr>
        <w:fldChar w:fldCharType="end"/>
      </w:r>
    </w:p>
    <w:p w14:paraId="480A0D12">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_Toc9385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18.11.  PoiService - các thao tác chính với DB</w:t>
      </w:r>
      <w:r>
        <w:tab/>
      </w:r>
      <w:r>
        <w:fldChar w:fldCharType="begin"/>
      </w:r>
      <w:r>
        <w:instrText xml:space="preserve"> PAGEREF _Toc9385 \h </w:instrText>
      </w:r>
      <w:r>
        <w:fldChar w:fldCharType="separate"/>
      </w:r>
      <w:r>
        <w:t>35</w:t>
      </w:r>
      <w:r>
        <w:fldChar w:fldCharType="end"/>
      </w:r>
      <w:r>
        <w:rPr>
          <w:rFonts w:hint="default" w:ascii="Times New Roman" w:hAnsi="Times New Roman" w:cs="Times New Roman"/>
          <w:szCs w:val="28"/>
        </w:rPr>
        <w:fldChar w:fldCharType="end"/>
      </w:r>
    </w:p>
    <w:p w14:paraId="0CE48A63">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_Toc11586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18.12. PoiVisitService - ghi/thu thập lượt truy cập</w:t>
      </w:r>
      <w:r>
        <w:tab/>
      </w:r>
      <w:r>
        <w:fldChar w:fldCharType="begin"/>
      </w:r>
      <w:r>
        <w:instrText xml:space="preserve"> PAGEREF _Toc11586 \h </w:instrText>
      </w:r>
      <w:r>
        <w:fldChar w:fldCharType="separate"/>
      </w:r>
      <w:r>
        <w:t>37</w:t>
      </w:r>
      <w:r>
        <w:fldChar w:fldCharType="end"/>
      </w:r>
      <w:r>
        <w:rPr>
          <w:rFonts w:hint="default" w:ascii="Times New Roman" w:hAnsi="Times New Roman" w:cs="Times New Roman"/>
          <w:szCs w:val="28"/>
        </w:rPr>
        <w:fldChar w:fldCharType="end"/>
      </w:r>
    </w:p>
    <w:p w14:paraId="4C661FB3">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_Toc4253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18.13. PoiVisitController: Ghi nhận lượt truy cập + Thống kê</w:t>
      </w:r>
      <w:r>
        <w:tab/>
      </w:r>
      <w:r>
        <w:fldChar w:fldCharType="begin"/>
      </w:r>
      <w:r>
        <w:instrText xml:space="preserve"> PAGEREF _Toc4253 \h </w:instrText>
      </w:r>
      <w:r>
        <w:fldChar w:fldCharType="separate"/>
      </w:r>
      <w:r>
        <w:t>37</w:t>
      </w:r>
      <w:r>
        <w:fldChar w:fldCharType="end"/>
      </w:r>
      <w:r>
        <w:rPr>
          <w:rFonts w:hint="default" w:ascii="Times New Roman" w:hAnsi="Times New Roman" w:cs="Times New Roman"/>
          <w:szCs w:val="28"/>
        </w:rPr>
        <w:fldChar w:fldCharType="end"/>
      </w:r>
    </w:p>
    <w:p w14:paraId="2332E191">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_Toc27912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18.14.  UserLogService - ghi và đọc log hoạt động</w:t>
      </w:r>
      <w:r>
        <w:tab/>
      </w:r>
      <w:r>
        <w:fldChar w:fldCharType="begin"/>
      </w:r>
      <w:r>
        <w:instrText xml:space="preserve"> PAGEREF _Toc27912 \h </w:instrText>
      </w:r>
      <w:r>
        <w:fldChar w:fldCharType="separate"/>
      </w:r>
      <w:r>
        <w:t>37</w:t>
      </w:r>
      <w:r>
        <w:fldChar w:fldCharType="end"/>
      </w:r>
      <w:r>
        <w:rPr>
          <w:rFonts w:hint="default" w:ascii="Times New Roman" w:hAnsi="Times New Roman" w:cs="Times New Roman"/>
          <w:szCs w:val="28"/>
        </w:rPr>
        <w:fldChar w:fldCharType="end"/>
      </w:r>
    </w:p>
    <w:p w14:paraId="2C93A0A2">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_Toc2692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18.15.  EmailService - chuẩn bị và gửi email</w:t>
      </w:r>
      <w:r>
        <w:tab/>
      </w:r>
      <w:r>
        <w:fldChar w:fldCharType="begin"/>
      </w:r>
      <w:r>
        <w:instrText xml:space="preserve"> PAGEREF _Toc2692 \h </w:instrText>
      </w:r>
      <w:r>
        <w:fldChar w:fldCharType="separate"/>
      </w:r>
      <w:r>
        <w:t>38</w:t>
      </w:r>
      <w:r>
        <w:fldChar w:fldCharType="end"/>
      </w:r>
      <w:r>
        <w:rPr>
          <w:rFonts w:hint="default" w:ascii="Times New Roman" w:hAnsi="Times New Roman" w:cs="Times New Roman"/>
          <w:szCs w:val="28"/>
        </w:rPr>
        <w:fldChar w:fldCharType="end"/>
      </w:r>
    </w:p>
    <w:p w14:paraId="0131F3C0">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_Toc1866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18.16. ActiveUserTracker &amp; Heartbeat - heartbeat + heatmap</w:t>
      </w:r>
      <w:r>
        <w:tab/>
      </w:r>
      <w:r>
        <w:fldChar w:fldCharType="begin"/>
      </w:r>
      <w:r>
        <w:instrText xml:space="preserve"> PAGEREF _Toc1866 \h </w:instrText>
      </w:r>
      <w:r>
        <w:fldChar w:fldCharType="separate"/>
      </w:r>
      <w:r>
        <w:t>39</w:t>
      </w:r>
      <w:r>
        <w:fldChar w:fldCharType="end"/>
      </w:r>
      <w:r>
        <w:rPr>
          <w:rFonts w:hint="default" w:ascii="Times New Roman" w:hAnsi="Times New Roman" w:cs="Times New Roman"/>
          <w:szCs w:val="28"/>
        </w:rPr>
        <w:fldChar w:fldCharType="end"/>
      </w:r>
    </w:p>
    <w:p w14:paraId="29ABC36A">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_Toc2296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18.17.  Web fallback (fallback.html) - nội dung + TTS</w:t>
      </w:r>
      <w:r>
        <w:tab/>
      </w:r>
      <w:r>
        <w:fldChar w:fldCharType="begin"/>
      </w:r>
      <w:r>
        <w:instrText xml:space="preserve"> PAGEREF _Toc2296 \h </w:instrText>
      </w:r>
      <w:r>
        <w:fldChar w:fldCharType="separate"/>
      </w:r>
      <w:r>
        <w:t>40</w:t>
      </w:r>
      <w:r>
        <w:fldChar w:fldCharType="end"/>
      </w:r>
      <w:r>
        <w:rPr>
          <w:rFonts w:hint="default" w:ascii="Times New Roman" w:hAnsi="Times New Roman" w:cs="Times New Roman"/>
          <w:szCs w:val="28"/>
        </w:rPr>
        <w:fldChar w:fldCharType="end"/>
      </w:r>
    </w:p>
    <w:p w14:paraId="19AD7C6F">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_Toc29915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18.18. Mobile App - geofence detection + auto TTS + heartbeat</w:t>
      </w:r>
      <w:r>
        <w:tab/>
      </w:r>
      <w:r>
        <w:fldChar w:fldCharType="begin"/>
      </w:r>
      <w:r>
        <w:instrText xml:space="preserve"> PAGEREF _Toc29915 \h </w:instrText>
      </w:r>
      <w:r>
        <w:fldChar w:fldCharType="separate"/>
      </w:r>
      <w:r>
        <w:t>40</w:t>
      </w:r>
      <w:r>
        <w:fldChar w:fldCharType="end"/>
      </w:r>
      <w:r>
        <w:rPr>
          <w:rFonts w:hint="default" w:ascii="Times New Roman" w:hAnsi="Times New Roman" w:cs="Times New Roman"/>
          <w:szCs w:val="28"/>
        </w:rPr>
        <w:fldChar w:fldCharType="end"/>
      </w:r>
    </w:p>
    <w:p w14:paraId="52E972FF">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_Toc5022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18.19.  ImportController: Nhập POIs từ file JSON</w:t>
      </w:r>
      <w:r>
        <w:tab/>
      </w:r>
      <w:r>
        <w:fldChar w:fldCharType="begin"/>
      </w:r>
      <w:r>
        <w:instrText xml:space="preserve"> PAGEREF _Toc5022 \h </w:instrText>
      </w:r>
      <w:r>
        <w:fldChar w:fldCharType="separate"/>
      </w:r>
      <w:r>
        <w:t>41</w:t>
      </w:r>
      <w:r>
        <w:fldChar w:fldCharType="end"/>
      </w:r>
      <w:r>
        <w:rPr>
          <w:rFonts w:hint="default" w:ascii="Times New Roman" w:hAnsi="Times New Roman" w:cs="Times New Roman"/>
          <w:szCs w:val="28"/>
        </w:rPr>
        <w:fldChar w:fldCharType="end"/>
      </w:r>
    </w:p>
    <w:p w14:paraId="7D2F9E7B">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_Toc12414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18.20. LogController: Lấy toàn bộ log + endpoint ghi log quét QR</w:t>
      </w:r>
      <w:r>
        <w:tab/>
      </w:r>
      <w:r>
        <w:fldChar w:fldCharType="begin"/>
      </w:r>
      <w:r>
        <w:instrText xml:space="preserve"> PAGEREF _Toc12414 \h </w:instrText>
      </w:r>
      <w:r>
        <w:fldChar w:fldCharType="separate"/>
      </w:r>
      <w:r>
        <w:t>42</w:t>
      </w:r>
      <w:r>
        <w:fldChar w:fldCharType="end"/>
      </w:r>
      <w:r>
        <w:rPr>
          <w:rFonts w:hint="default" w:ascii="Times New Roman" w:hAnsi="Times New Roman" w:cs="Times New Roman"/>
          <w:szCs w:val="28"/>
        </w:rPr>
        <w:fldChar w:fldCharType="end"/>
      </w:r>
    </w:p>
    <w:p w14:paraId="3D532911">
      <w:pPr>
        <w:pStyle w:val="14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_Toc19733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18.21.  Dashboard (Giao diện Admin) - tổng hợp dữ liệu cho dashboard</w:t>
      </w:r>
      <w:r>
        <w:tab/>
      </w:r>
      <w:r>
        <w:fldChar w:fldCharType="begin"/>
      </w:r>
      <w:r>
        <w:instrText xml:space="preserve"> PAGEREF _Toc19733 \h </w:instrText>
      </w:r>
      <w:r>
        <w:fldChar w:fldCharType="separate"/>
      </w:r>
      <w:r>
        <w:t>42</w:t>
      </w:r>
      <w:r>
        <w:fldChar w:fldCharType="end"/>
      </w:r>
      <w:r>
        <w:rPr>
          <w:rFonts w:hint="default" w:ascii="Times New Roman" w:hAnsi="Times New Roman" w:cs="Times New Roman"/>
          <w:szCs w:val="28"/>
        </w:rPr>
        <w:fldChar w:fldCharType="end"/>
      </w:r>
    </w:p>
    <w:p w14:paraId="3A46A938">
      <w:pPr>
        <w:pStyle w:val="14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_Toc16793 </w:instrText>
      </w:r>
      <w:r>
        <w:rPr>
          <w:rFonts w:hint="default" w:ascii="Times New Roman" w:hAnsi="Times New Roman" w:cs="Times New Roman"/>
          <w:szCs w:val="28"/>
        </w:rPr>
        <w:fldChar w:fldCharType="separate"/>
      </w:r>
      <w:r>
        <w:rPr>
          <w:rFonts w:hint="default" w:ascii="Times New Roman" w:hAnsi="Times New Roman" w:cs="Times New Roman"/>
          <w:szCs w:val="32"/>
          <w:lang w:val="en-US"/>
        </w:rPr>
        <w:t>19</w:t>
      </w:r>
      <w:r>
        <w:rPr>
          <w:rFonts w:hint="default" w:ascii="Times New Roman" w:hAnsi="Times New Roman" w:cs="Times New Roman"/>
          <w:szCs w:val="32"/>
        </w:rPr>
        <w:t>. Kế hoạch Bảo trì &amp; Hỗ trợ (Maintenance &amp; Support)</w:t>
      </w:r>
      <w:r>
        <w:tab/>
      </w:r>
      <w:r>
        <w:fldChar w:fldCharType="begin"/>
      </w:r>
      <w:r>
        <w:instrText xml:space="preserve"> PAGEREF _Toc16793 \h </w:instrText>
      </w:r>
      <w:r>
        <w:fldChar w:fldCharType="separate"/>
      </w:r>
      <w:r>
        <w:t>43</w:t>
      </w:r>
      <w:r>
        <w:fldChar w:fldCharType="end"/>
      </w:r>
      <w:r>
        <w:rPr>
          <w:rFonts w:hint="default" w:ascii="Times New Roman" w:hAnsi="Times New Roman" w:cs="Times New Roman"/>
          <w:szCs w:val="28"/>
        </w:rPr>
        <w:fldChar w:fldCharType="end"/>
      </w:r>
    </w:p>
    <w:p w14:paraId="100D6B88">
      <w:pPr>
        <w:jc w:val="left"/>
      </w:pPr>
      <w:r>
        <w:rPr>
          <w:rFonts w:hint="default" w:ascii="Times New Roman" w:hAnsi="Times New Roman" w:cs="Times New Roman"/>
          <w:szCs w:val="28"/>
        </w:rPr>
        <w:fldChar w:fldCharType="end"/>
      </w:r>
    </w:p>
    <w:p w14:paraId="27F24475">
      <w:pPr>
        <w:pStyle w:val="2"/>
        <w:bidi w:val="0"/>
        <w:rPr>
          <w:rFonts w:hint="default" w:ascii="Times New Roman" w:hAnsi="Times New Roman" w:eastAsia="Microsoft YaHei" w:cs="Times New Roman"/>
          <w:sz w:val="40"/>
          <w:szCs w:val="40"/>
          <w:lang w:val="vi-VN"/>
        </w:rPr>
      </w:pPr>
      <w:bookmarkStart w:id="0" w:name="_Toc12439"/>
      <w:r>
        <w:rPr>
          <w:rFonts w:hint="default" w:ascii="Times New Roman" w:hAnsi="Times New Roman" w:eastAsia="Microsoft YaHei" w:cs="Times New Roman"/>
          <w:sz w:val="40"/>
          <w:szCs w:val="40"/>
        </w:rPr>
        <w:t xml:space="preserve">TÀI LIỆU YÊU CẦU SẢN PHẨM (PRD) - </w:t>
      </w:r>
      <w:r>
        <w:rPr>
          <w:rFonts w:hint="default" w:ascii="Times New Roman" w:hAnsi="Times New Roman" w:eastAsia="Microsoft YaHei" w:cs="Times New Roman"/>
          <w:sz w:val="40"/>
          <w:szCs w:val="40"/>
          <w:lang w:val="vi-VN"/>
        </w:rPr>
        <w:t>HỆ THỐNG THUYẾT MINH ĐA NGÔN NGỮ PHỐ ẨM THỰC VĨNH KHÁNH</w:t>
      </w:r>
      <w:bookmarkEnd w:id="0"/>
      <w:r>
        <w:rPr>
          <w:rFonts w:hint="default" w:ascii="Times New Roman" w:hAnsi="Times New Roman" w:eastAsia="Microsoft YaHei" w:cs="Times New Roman"/>
          <w:sz w:val="40"/>
          <w:szCs w:val="40"/>
          <w:lang w:val="vi-VN"/>
        </w:rPr>
        <w:t xml:space="preserve"> </w:t>
      </w:r>
    </w:p>
    <w:p w14:paraId="52F16AF0">
      <w:pPr>
        <w:pStyle w:val="3"/>
        <w:bidi w:val="0"/>
        <w:rPr>
          <w:rFonts w:hint="default" w:ascii="Times New Roman" w:hAnsi="Times New Roman" w:cs="Times New Roman"/>
          <w:sz w:val="32"/>
          <w:szCs w:val="32"/>
        </w:rPr>
      </w:pPr>
      <w:bookmarkStart w:id="1" w:name="_Toc7081"/>
      <w:r>
        <w:rPr>
          <w:rFonts w:hint="default" w:ascii="Times New Roman" w:hAnsi="Times New Roman" w:cs="Times New Roman"/>
          <w:sz w:val="32"/>
          <w:szCs w:val="32"/>
        </w:rPr>
        <w:t>1. Tổng quan dự án (Project Overview)</w:t>
      </w:r>
      <w:bookmarkEnd w:id="1"/>
    </w:p>
    <w:p w14:paraId="2C80B039">
      <w:pPr>
        <w:bidi w:val="0"/>
        <w:ind w:left="0" w:leftChars="0" w:firstLine="0" w:firstLineChars="0"/>
        <w:rPr>
          <w:rFonts w:hint="default" w:ascii="Times New Roman" w:hAnsi="Times New Roman" w:cs="Times New Roman"/>
          <w:sz w:val="28"/>
          <w:szCs w:val="28"/>
        </w:rPr>
      </w:pPr>
      <w:r>
        <w:rPr>
          <w:rFonts w:hint="default" w:cs="Times New Roman"/>
          <w:sz w:val="28"/>
          <w:szCs w:val="28"/>
          <w:lang w:val="vi-VN"/>
        </w:rPr>
        <w:t>Hệ thống thuyết minh đa ngôn ngữ phố ẩm thực Vĩnh Khánh</w:t>
      </w:r>
      <w:r>
        <w:rPr>
          <w:rFonts w:hint="default" w:ascii="Times New Roman" w:hAnsi="Times New Roman" w:cs="Times New Roman"/>
          <w:sz w:val="28"/>
          <w:szCs w:val="28"/>
        </w:rPr>
        <w:t xml:space="preserve"> là một hệ sinh thái ứng dụng quản lý và khám phá địa điểm ẩm thực (Point of Interest - POI). Hệ thống kết nối ba nền tảng chính:</w:t>
      </w:r>
    </w:p>
    <w:p w14:paraId="5C73CD7A">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Backend (API): Trái tim của hệ thống, xử lý logic, lưu trữ dữ liệu tập trung</w:t>
      </w:r>
      <w:r>
        <w:rPr>
          <w:rFonts w:hint="default" w:cs="Times New Roman"/>
          <w:sz w:val="28"/>
          <w:szCs w:val="28"/>
          <w:lang w:val="vi-VN"/>
        </w:rPr>
        <w:t>.</w:t>
      </w:r>
    </w:p>
    <w:p w14:paraId="252D40A3">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Web Portal (Admin/Owner UI): Nơi Quản trị viên (Admin) quản lý nền tảng và Chủ quán (Owner) quản lý cửa hàng của mình.</w:t>
      </w:r>
    </w:p>
    <w:p w14:paraId="0A8D3D41">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Mobile App (Client App): Ứng dụng dành cho người dùng cuối (thực khách) để tìm kiếm, khám phá các địa điểm ẩm thực.</w:t>
      </w:r>
    </w:p>
    <w:p w14:paraId="771FF3EB">
      <w:pPr>
        <w:pStyle w:val="3"/>
        <w:bidi w:val="0"/>
        <w:rPr>
          <w:rFonts w:hint="default" w:ascii="Times New Roman" w:hAnsi="Times New Roman" w:cs="Times New Roman"/>
          <w:sz w:val="32"/>
          <w:szCs w:val="32"/>
        </w:rPr>
      </w:pPr>
      <w:bookmarkStart w:id="2" w:name="_Toc11524"/>
      <w:r>
        <w:rPr>
          <w:rFonts w:hint="default" w:ascii="Times New Roman" w:hAnsi="Times New Roman" w:cs="Times New Roman"/>
          <w:sz w:val="32"/>
          <w:szCs w:val="32"/>
        </w:rPr>
        <w:t>2. Đối tượng người dùng (User Personas)</w:t>
      </w:r>
      <w:bookmarkEnd w:id="2"/>
    </w:p>
    <w:p w14:paraId="6D0D0E0D">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Hệ thống phân chia thành 3 nhóm người dùng chính với các quyền hạn riêng biệt:</w:t>
      </w:r>
    </w:p>
    <w:p w14:paraId="26876CA2">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Quản trị viên (Admin): Người điều hành nền tảng. Quản lý tài khoản người dùng, kiểm duyệt (Duyệt/Từ chối) các POI do Chủ quán đăng lên, theo dõi thống kê toàn hệ thống.</w:t>
      </w:r>
    </w:p>
    <w:p w14:paraId="00D9866A">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Chủ quán (Owner): Người sở hữu các địa điểm ẩm thực. Đăng tải thông tin quán (POI), chỉnh sửa thông tin, xem thống kê lượng quan tâm (lượt truy cập/view) riêng cho quán của mình.</w:t>
      </w:r>
    </w:p>
    <w:p w14:paraId="3C1100A2">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Người dùng cuối (End-user): Sử dụng Mobile App để xem danh sách quán, tìm quán gần đây. Mọi thao tác xem chi tiết quán sẽ được hệ thống ghi nhận thành "Lượt quan tâm" (Visit).</w:t>
      </w:r>
    </w:p>
    <w:p w14:paraId="0E1A7CF0">
      <w:pPr>
        <w:pStyle w:val="3"/>
        <w:bidi w:val="0"/>
        <w:rPr>
          <w:rFonts w:hint="default" w:ascii="Times New Roman" w:hAnsi="Times New Roman" w:cs="Times New Roman"/>
          <w:sz w:val="32"/>
          <w:szCs w:val="32"/>
        </w:rPr>
      </w:pPr>
      <w:bookmarkStart w:id="3" w:name="_Toc18035"/>
      <w:r>
        <w:rPr>
          <w:rFonts w:hint="default" w:ascii="Times New Roman" w:hAnsi="Times New Roman" w:cs="Times New Roman"/>
          <w:sz w:val="32"/>
          <w:szCs w:val="32"/>
        </w:rPr>
        <w:t>3. Kiến trúc kỹ thuật tổng quan (System Architecture)</w:t>
      </w:r>
      <w:bookmarkEnd w:id="3"/>
    </w:p>
    <w:p w14:paraId="504EE8D0">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Hệ thống được xây dựng theo mô hình Monorepo với các công nghệ:</w:t>
      </w:r>
    </w:p>
    <w:p w14:paraId="1D0308D4">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Backend: ASP.NET Core Web API, cơ sở dữ liệu MongoDB (CulinaryDB). Cấu hình CORS mở, áp dụng Dependency Injection cho các Services (PoiService, EmailService, PoiVisitService). Cung cấp Swagger để test API.</w:t>
      </w:r>
    </w:p>
    <w:p w14:paraId="17933AED">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Frontend (Portal): Blazor WebAssembly/Server, sử dụng thư viện UI MudBlazor.</w:t>
      </w:r>
    </w:p>
    <w:p w14:paraId="0D480BFA">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Mobile: .NET MAUI (tiêu thụ API từ Backend).</w:t>
      </w:r>
    </w:p>
    <w:p w14:paraId="3569FF7E">
      <w:pPr>
        <w:pStyle w:val="3"/>
        <w:bidi w:val="0"/>
        <w:rPr>
          <w:rFonts w:hint="default" w:ascii="Times New Roman" w:hAnsi="Times New Roman" w:cs="Times New Roman"/>
          <w:sz w:val="32"/>
          <w:szCs w:val="32"/>
        </w:rPr>
      </w:pPr>
      <w:bookmarkStart w:id="4" w:name="_Toc529"/>
      <w:r>
        <w:rPr>
          <w:rFonts w:hint="default" w:ascii="Times New Roman" w:hAnsi="Times New Roman" w:cs="Times New Roman"/>
          <w:sz w:val="32"/>
          <w:szCs w:val="32"/>
        </w:rPr>
        <w:t>4. Yêu cầu tính năng chi tiết (Functional Requirements)</w:t>
      </w:r>
      <w:bookmarkEnd w:id="4"/>
    </w:p>
    <w:p w14:paraId="2B2E1B05">
      <w:pPr>
        <w:pStyle w:val="4"/>
        <w:bidi w:val="0"/>
        <w:rPr>
          <w:rFonts w:hint="default" w:ascii="Times New Roman" w:hAnsi="Times New Roman" w:cs="Times New Roman"/>
          <w:sz w:val="28"/>
          <w:szCs w:val="28"/>
        </w:rPr>
      </w:pPr>
      <w:bookmarkStart w:id="5" w:name="_Toc9764"/>
      <w:r>
        <w:rPr>
          <w:rFonts w:hint="default" w:ascii="Times New Roman" w:hAnsi="Times New Roman" w:cs="Times New Roman"/>
          <w:sz w:val="28"/>
          <w:szCs w:val="28"/>
        </w:rPr>
        <w:t>4.1. Module Xác thực &amp; Quản lý người dùng (Authentication &amp; User Management)</w:t>
      </w:r>
      <w:bookmarkEnd w:id="5"/>
    </w:p>
    <w:p w14:paraId="3740B52E">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Đăng ký/Đăng nhập:</w:t>
      </w:r>
    </w:p>
    <w:p w14:paraId="050F7DC2">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Hỗ trợ tạo tài khoản mới và đăng nhập bằng Username/Password (mật khẩu được mã hóa BCrypt).</w:t>
      </w:r>
    </w:p>
    <w:p w14:paraId="4E0155C3">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Hệ thống từ chối đăng nhập đối với các tài khoản đang bị khóa (IsActive = false).</w:t>
      </w:r>
    </w:p>
    <w:p w14:paraId="0ECC51E1">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Quản lý người dùng (Dành cho Admin):</w:t>
      </w:r>
    </w:p>
    <w:p w14:paraId="2167EB40">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Xem danh sách toàn bộ người dùng.</w:t>
      </w:r>
    </w:p>
    <w:p w14:paraId="41171CF7">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Cập nhật thông tin: Phân quyền (Role), Tên đầy đủ, Gắn ID Chủ quán (OwnerId).</w:t>
      </w:r>
    </w:p>
    <w:p w14:paraId="042BD662">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Thao tác nhanh: Khóa/Mở khóa tài khoản (Toggle-active) và Xóa người dùng.</w:t>
      </w:r>
    </w:p>
    <w:p w14:paraId="5247F827">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Tự động hóa: Khi Admin Khóa/Mở khóa hoặc Xóa người dùng, hệ thống tự động gửi Email thông báo cho người dùng đó.</w:t>
      </w:r>
    </w:p>
    <w:p w14:paraId="25D538AF">
      <w:pPr>
        <w:pStyle w:val="4"/>
        <w:bidi w:val="0"/>
        <w:rPr>
          <w:rFonts w:hint="default" w:ascii="Times New Roman" w:hAnsi="Times New Roman" w:cs="Times New Roman"/>
          <w:sz w:val="28"/>
          <w:szCs w:val="28"/>
        </w:rPr>
      </w:pPr>
      <w:bookmarkStart w:id="6" w:name="_Toc10520"/>
      <w:r>
        <w:rPr>
          <w:rFonts w:hint="default" w:ascii="Times New Roman" w:hAnsi="Times New Roman" w:cs="Times New Roman"/>
          <w:sz w:val="28"/>
          <w:szCs w:val="28"/>
        </w:rPr>
        <w:t>4.2. Module Quản lý Địa điểm ẩm thực (POI Management)</w:t>
      </w:r>
      <w:bookmarkEnd w:id="6"/>
    </w:p>
    <w:p w14:paraId="55A78054">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Luồng dữ liệu của POI áp dụng cơ chế "Soft Delete" (Xóa mềm). POI bị xóa sẽ không mất khỏi Database mà chuyển trạng thái sang deleted.</w:t>
      </w:r>
    </w:p>
    <w:p w14:paraId="2B6D5D88">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 Quyền hạn của Chủ quán (Owner UI - My POIs):</w:t>
      </w:r>
    </w:p>
    <w:p w14:paraId="5C4AC904">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Tạo mới POI: Owner tạo POI bắt buộc phải gắn OwnerId. POI mới tạo mặc định ở trạng thái pending (Chờ duyệt).</w:t>
      </w:r>
    </w:p>
    <w:p w14:paraId="772AEA4F">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Quản lý POI cá nhân:</w:t>
      </w:r>
    </w:p>
    <w:p w14:paraId="1FA2A8B9">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Xem danh sách các quán của mình (Bao gồm cả các quán đã bị xóa mềm).</w:t>
      </w:r>
    </w:p>
    <w:p w14:paraId="455BF216">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Cập nhật thông tin quán (Tên, Ảnh, Vị trí, Dữ liệu đa ngôn ngữ).</w:t>
      </w:r>
    </w:p>
    <w:p w14:paraId="46CD96B6">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Xóa quán của mình (Chuyển thành deleted) và Khôi phục quán đã xóa (Chuyển lại thành pending).</w:t>
      </w:r>
    </w:p>
    <w:p w14:paraId="57D8395F">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Click vào chi tiết quán (Hành động này đồng thời kích hoạt tracking lượt visit).</w:t>
      </w:r>
    </w:p>
    <w:p w14:paraId="19E18A52">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B. Quyền hạn của Quản trị viên (Admin UI - POI Manager):</w:t>
      </w:r>
    </w:p>
    <w:p w14:paraId="3694FBC9">
      <w:p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Lưu ý: Admin không được phép tạo mới hay chỉnh sửa trực tiếp nội dung POI.</w:t>
      </w:r>
    </w:p>
    <w:p w14:paraId="219C8C5D">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Kiểm duyệt POI:</w:t>
      </w:r>
    </w:p>
    <w:p w14:paraId="59EA6380">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Xem chi tiết thông tin và vị trí (Map) của các POI.</w:t>
      </w:r>
    </w:p>
    <w:p w14:paraId="25673374">
      <w:pPr>
        <w:numPr>
          <w:ilvl w:val="0"/>
          <w:numId w:val="11"/>
        </w:numPr>
        <w:tabs>
          <w:tab w:val="clear" w:pos="420"/>
        </w:tabs>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Duyệt (Approve) hoặc Từ chối (Reject) các POI đang ở trạng thái chờ.</w:t>
      </w:r>
    </w:p>
    <w:p w14:paraId="3542B59F">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Quản lý trạng thái:</w:t>
      </w:r>
    </w:p>
    <w:p w14:paraId="70F0B348">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Có thể Xóa mềm (Delete) hoặc Khôi phục (Restore) các POI.</w:t>
      </w:r>
    </w:p>
    <w:p w14:paraId="16045B28">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Xem được toàn bộ POI bao gồm cả những POI đã xóa (Giao diện hiển thị nhãn "Đã xóa").</w:t>
      </w:r>
    </w:p>
    <w:p w14:paraId="44F5EA74">
      <w:pPr>
        <w:pStyle w:val="4"/>
        <w:bidi w:val="0"/>
        <w:rPr>
          <w:rFonts w:hint="default" w:ascii="Times New Roman" w:hAnsi="Times New Roman" w:cs="Times New Roman"/>
          <w:sz w:val="28"/>
          <w:szCs w:val="28"/>
        </w:rPr>
      </w:pPr>
      <w:bookmarkStart w:id="7" w:name="_Toc14057"/>
      <w:r>
        <w:rPr>
          <w:rFonts w:hint="default" w:ascii="Times New Roman" w:hAnsi="Times New Roman" w:cs="Times New Roman"/>
          <w:sz w:val="28"/>
          <w:szCs w:val="28"/>
        </w:rPr>
        <w:t>4.3. Module Đa ngôn ngữ (Localization &amp; Hydration)</w:t>
      </w:r>
      <w:bookmarkEnd w:id="7"/>
    </w:p>
    <w:p w14:paraId="0E51DA5C">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Dữ liệu POI hỗ trợ đa ngôn ngữ (Lưu trong Localizations).</w:t>
      </w:r>
    </w:p>
    <w:p w14:paraId="47E37ECC">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Cơ chế Fallback: Khi client yêu cầu một ngôn ngữ (VD: Tiếng Việt vi), nếu không có dữ liệu, hệ thống tự động fallback sang Tiếng Anh (en), nếu vẫn không có sẽ trả về dữ liệu gốc. Nếu thiếu Tiêu đề (Title), trả về chuỗi rỗng.</w:t>
      </w:r>
    </w:p>
    <w:p w14:paraId="62E01067">
      <w:pPr>
        <w:bidi w:val="0"/>
        <w:ind w:left="0" w:leftChars="0" w:firstLine="0" w:firstLineChars="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gồm 5 ngôn ngữ: Tiếng Việt, Tiếng Anh, Tiếng Hàn, Tiếng Nhật và Tiếng Trung.</w:t>
      </w:r>
    </w:p>
    <w:p w14:paraId="3E261B99">
      <w:pPr>
        <w:pStyle w:val="4"/>
        <w:bidi w:val="0"/>
        <w:rPr>
          <w:rFonts w:hint="default" w:ascii="Times New Roman" w:hAnsi="Times New Roman" w:cs="Times New Roman"/>
          <w:sz w:val="28"/>
          <w:szCs w:val="28"/>
        </w:rPr>
      </w:pPr>
      <w:bookmarkStart w:id="8" w:name="_Toc23771"/>
      <w:r>
        <w:rPr>
          <w:rFonts w:hint="default" w:ascii="Times New Roman" w:hAnsi="Times New Roman" w:cs="Times New Roman"/>
          <w:sz w:val="28"/>
          <w:szCs w:val="28"/>
        </w:rPr>
        <w:t>4.4. Module Thống kê lượt quan tâm (Visit Tracking &amp; Analytics)</w:t>
      </w:r>
      <w:bookmarkEnd w:id="8"/>
    </w:p>
    <w:p w14:paraId="2CF559DF">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Ghi nhận lượt xem: Mỗi khi Mobile App (hoặc Owner) mở xem chi tiết một POI, hệ thống ghi nhận 1 record vào collection PoiVisits.</w:t>
      </w:r>
    </w:p>
    <w:p w14:paraId="00A4D9AA">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Dashboard Admin: * Hiển thị KPI tổng quan (Số lượng POI, Admin, Owner, Tài khoản bị khóa).</w:t>
      </w:r>
    </w:p>
    <w:p w14:paraId="663FAB3A">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Biểu đồ phân bổ danh mục quán ăn.</w:t>
      </w:r>
    </w:p>
    <w:p w14:paraId="117C11C0">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Bảng xếp hạng Top các quán được quan tâm nhất (Lấy từ aggregated stats).</w:t>
      </w:r>
    </w:p>
    <w:p w14:paraId="2859B14A">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Dashboard Owner:</w:t>
      </w:r>
    </w:p>
    <w:p w14:paraId="13CD0F0F">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Hiển thị KPI và chỉ số lượt quan tâm (visits) chỉ dành riêng cho các POI thuộc sở hữu của Owner đó.</w:t>
      </w:r>
    </w:p>
    <w:p w14:paraId="1BD060C5">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Chỉ hiển thị dữ liệu của các POI đang hoạt động (ẩn các POI đã xóa).</w:t>
      </w:r>
    </w:p>
    <w:p w14:paraId="3A5B69A2">
      <w:pPr>
        <w:pStyle w:val="4"/>
        <w:bidi w:val="0"/>
        <w:rPr>
          <w:rFonts w:hint="default" w:ascii="Times New Roman" w:hAnsi="Times New Roman" w:cs="Times New Roman"/>
          <w:sz w:val="28"/>
          <w:szCs w:val="28"/>
        </w:rPr>
      </w:pPr>
      <w:bookmarkStart w:id="9" w:name="_Toc645"/>
      <w:r>
        <w:rPr>
          <w:rFonts w:hint="default" w:ascii="Times New Roman" w:hAnsi="Times New Roman" w:cs="Times New Roman"/>
          <w:sz w:val="28"/>
          <w:szCs w:val="28"/>
        </w:rPr>
        <w:t>4.5. Module Hệ thống Email tự động (Notification/Email Service)</w:t>
      </w:r>
      <w:bookmarkEnd w:id="9"/>
    </w:p>
    <w:p w14:paraId="64B14CDA">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Hệ thống tự động gửi email dựa trên các sự kiện (Events). (Lưu ý: Chỉ gửi thành công nếu Username của người dùng định dạng là Email hợp lệ).</w:t>
      </w:r>
    </w:p>
    <w:p w14:paraId="5A19078B">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Sự kiện POI: Gửi mail cho Owner khi POI được Tạo mới, Cập nhật, Xóa, Khôi phục, Được duyệt, hoặc Bị từ chối.</w:t>
      </w:r>
    </w:p>
    <w:p w14:paraId="09314E21">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Sự kiện Tài khoản: Gửi mail cho User khi tài khoản bị Khóa, Mở khóa, hoặc Xóa.</w:t>
      </w:r>
    </w:p>
    <w:p w14:paraId="75AA3954">
      <w:pPr>
        <w:pStyle w:val="4"/>
        <w:bidi w:val="0"/>
        <w:rPr>
          <w:rFonts w:hint="default" w:ascii="Times New Roman" w:hAnsi="Times New Roman" w:cs="Times New Roman"/>
          <w:sz w:val="28"/>
          <w:szCs w:val="28"/>
        </w:rPr>
      </w:pPr>
      <w:bookmarkStart w:id="10" w:name="_Toc31225"/>
      <w:r>
        <w:rPr>
          <w:rFonts w:hint="default" w:ascii="Times New Roman" w:hAnsi="Times New Roman" w:cs="Times New Roman"/>
          <w:sz w:val="28"/>
          <w:szCs w:val="28"/>
        </w:rPr>
        <w:t>4.</w:t>
      </w:r>
      <w:r>
        <w:rPr>
          <w:rFonts w:hint="default" w:ascii="Times New Roman" w:hAnsi="Times New Roman" w:cs="Times New Roman"/>
          <w:sz w:val="28"/>
          <w:szCs w:val="28"/>
          <w:lang w:val="vi-VN"/>
        </w:rPr>
        <w:t>6</w:t>
      </w:r>
      <w:r>
        <w:rPr>
          <w:rFonts w:hint="default" w:ascii="Times New Roman" w:hAnsi="Times New Roman" w:cs="Times New Roman"/>
          <w:sz w:val="28"/>
          <w:szCs w:val="28"/>
        </w:rPr>
        <w:t>. Module Tích hợp Bản đồ &amp; Vị trí (Map Integration)</w:t>
      </w:r>
      <w:bookmarkEnd w:id="10"/>
    </w:p>
    <w:p w14:paraId="3331A81C">
      <w:pPr>
        <w:bidi w:val="0"/>
        <w:ind w:left="0" w:leftChars="0" w:firstLine="0" w:firstLineChars="0"/>
        <w:rPr>
          <w:sz w:val="28"/>
          <w:szCs w:val="28"/>
        </w:rPr>
      </w:pPr>
      <w:r>
        <w:rPr>
          <w:sz w:val="28"/>
          <w:szCs w:val="28"/>
        </w:rPr>
        <w:t>Định vị POI: Mỗi POI lưu trữ tọa độ địa lý (Latitude, Longitude) để hiển thị vị trí chính xác trên bản đồ.</w:t>
      </w:r>
    </w:p>
    <w:p w14:paraId="6AC9FC29">
      <w:pPr>
        <w:bidi w:val="0"/>
        <w:ind w:left="0" w:leftChars="0" w:firstLine="0" w:firstLineChars="0"/>
        <w:rPr>
          <w:sz w:val="28"/>
          <w:szCs w:val="28"/>
        </w:rPr>
      </w:pPr>
      <w:r>
        <w:rPr>
          <w:sz w:val="28"/>
          <w:szCs w:val="28"/>
        </w:rPr>
        <w:t>Giao diện Map: * Admin/Owner: Hiển thị bản đồ trong chi tiết POI để kiểm tra hoặc ghim vị trí quán.</w:t>
      </w:r>
    </w:p>
    <w:p w14:paraId="6486B4E6">
      <w:pPr>
        <w:bidi w:val="0"/>
        <w:ind w:left="0" w:leftChars="0" w:firstLine="0" w:firstLineChars="0"/>
        <w:rPr>
          <w:sz w:val="28"/>
          <w:szCs w:val="28"/>
        </w:rPr>
      </w:pPr>
      <w:r>
        <w:rPr>
          <w:sz w:val="28"/>
          <w:szCs w:val="28"/>
        </w:rPr>
        <w:t>Mobile App: Hiển thị danh sách quán ăn theo khoảng cách (Nearby) và hỗ trợ chỉ đường từ vị trí hiện tại của thực khách.</w:t>
      </w:r>
    </w:p>
    <w:p w14:paraId="647BDC76">
      <w:pPr>
        <w:pStyle w:val="4"/>
        <w:bidi w:val="0"/>
        <w:rPr>
          <w:rFonts w:hint="default" w:ascii="Times New Roman" w:hAnsi="Times New Roman" w:cs="Times New Roman"/>
          <w:sz w:val="28"/>
          <w:szCs w:val="28"/>
        </w:rPr>
      </w:pPr>
      <w:bookmarkStart w:id="11" w:name="_Toc3445"/>
      <w:r>
        <w:rPr>
          <w:rFonts w:hint="default" w:ascii="Times New Roman" w:hAnsi="Times New Roman" w:cs="Times New Roman"/>
          <w:sz w:val="28"/>
          <w:szCs w:val="28"/>
        </w:rPr>
        <w:t>4.</w:t>
      </w:r>
      <w:r>
        <w:rPr>
          <w:rFonts w:hint="default" w:ascii="Times New Roman" w:hAnsi="Times New Roman" w:cs="Times New Roman"/>
          <w:sz w:val="28"/>
          <w:szCs w:val="28"/>
          <w:lang w:val="vi-VN"/>
        </w:rPr>
        <w:t>7</w:t>
      </w:r>
      <w:r>
        <w:rPr>
          <w:rFonts w:hint="default" w:ascii="Times New Roman" w:hAnsi="Times New Roman" w:cs="Times New Roman"/>
          <w:sz w:val="28"/>
          <w:szCs w:val="28"/>
        </w:rPr>
        <w:t>. Module Mã QR &amp; Thuyết minh tự động (QR &amp; TTS)</w:t>
      </w:r>
      <w:bookmarkEnd w:id="11"/>
    </w:p>
    <w:p w14:paraId="59C9C73A">
      <w:pPr>
        <w:bidi w:val="0"/>
        <w:ind w:left="0" w:leftChars="0" w:firstLine="0" w:firstLineChars="0"/>
        <w:rPr>
          <w:sz w:val="28"/>
          <w:szCs w:val="28"/>
        </w:rPr>
      </w:pPr>
      <w:r>
        <w:rPr>
          <w:sz w:val="28"/>
          <w:szCs w:val="28"/>
        </w:rPr>
        <w:t>Mã QR định danh: Hệ thống tự động sinh mã QR duy nhất cho mỗi POI dựa trên Id. Chủ quán có thể tải mã này về để dán tại quán.</w:t>
      </w:r>
    </w:p>
    <w:p w14:paraId="7C8DCA11">
      <w:pPr>
        <w:bidi w:val="0"/>
        <w:ind w:left="0" w:leftChars="0" w:firstLine="0" w:firstLineChars="0"/>
        <w:rPr>
          <w:sz w:val="28"/>
          <w:szCs w:val="28"/>
        </w:rPr>
      </w:pPr>
      <w:r>
        <w:rPr>
          <w:sz w:val="28"/>
          <w:szCs w:val="28"/>
        </w:rPr>
        <w:t>Quét QR &amp; TTS: Khi người dùng dùng Mobile App quét mã QR:</w:t>
      </w:r>
    </w:p>
    <w:p w14:paraId="5F9A93FE">
      <w:pPr>
        <w:bidi w:val="0"/>
        <w:ind w:left="0" w:leftChars="0" w:firstLine="0" w:firstLineChars="0"/>
        <w:rPr>
          <w:sz w:val="28"/>
          <w:szCs w:val="28"/>
        </w:rPr>
      </w:pPr>
      <w:r>
        <w:rPr>
          <w:sz w:val="28"/>
          <w:szCs w:val="28"/>
        </w:rPr>
        <w:t>Ứng dụng truy xuất dữ liệu POI và tự động kích hoạt tính năng Text-to-Speech (TTS).</w:t>
      </w:r>
    </w:p>
    <w:p w14:paraId="23E1D31D">
      <w:pPr>
        <w:bidi w:val="0"/>
        <w:ind w:left="0" w:leftChars="0" w:firstLine="0" w:firstLineChars="0"/>
        <w:rPr>
          <w:sz w:val="28"/>
          <w:szCs w:val="28"/>
        </w:rPr>
      </w:pPr>
      <w:r>
        <w:rPr>
          <w:sz w:val="28"/>
          <w:szCs w:val="28"/>
        </w:rPr>
        <w:t>Giọng đọc sẽ thuyết minh thông tin mô tả của quán dựa trên ngôn ngữ người dùng đã chọn (vi/en).</w:t>
      </w:r>
    </w:p>
    <w:p w14:paraId="0F388272">
      <w:pPr>
        <w:pStyle w:val="4"/>
        <w:bidi w:val="0"/>
        <w:rPr>
          <w:rFonts w:hint="default" w:ascii="Times New Roman" w:hAnsi="Times New Roman" w:cs="Times New Roman"/>
          <w:sz w:val="28"/>
          <w:szCs w:val="28"/>
        </w:rPr>
      </w:pPr>
      <w:bookmarkStart w:id="12" w:name="_Toc3051"/>
      <w:r>
        <w:rPr>
          <w:rFonts w:hint="default" w:ascii="Times New Roman" w:hAnsi="Times New Roman" w:cs="Times New Roman"/>
          <w:sz w:val="28"/>
          <w:szCs w:val="28"/>
        </w:rPr>
        <w:t>4.</w:t>
      </w:r>
      <w:r>
        <w:rPr>
          <w:rFonts w:hint="default" w:ascii="Times New Roman" w:hAnsi="Times New Roman" w:cs="Times New Roman"/>
          <w:sz w:val="28"/>
          <w:szCs w:val="28"/>
          <w:lang w:val="vi-VN"/>
        </w:rPr>
        <w:t>8</w:t>
      </w:r>
      <w:r>
        <w:rPr>
          <w:rFonts w:hint="default" w:ascii="Times New Roman" w:hAnsi="Times New Roman" w:cs="Times New Roman"/>
          <w:sz w:val="28"/>
          <w:szCs w:val="28"/>
        </w:rPr>
        <w:t>. Module Hàng rào địa lý (Geofencing)</w:t>
      </w:r>
      <w:bookmarkEnd w:id="12"/>
    </w:p>
    <w:p w14:paraId="295F2137">
      <w:pPr>
        <w:bidi w:val="0"/>
        <w:ind w:left="0" w:leftChars="0" w:firstLine="0" w:firstLineChars="0"/>
        <w:rPr>
          <w:sz w:val="28"/>
          <w:szCs w:val="28"/>
        </w:rPr>
      </w:pPr>
      <w:r>
        <w:rPr>
          <w:sz w:val="28"/>
          <w:szCs w:val="28"/>
        </w:rPr>
        <w:t>Vùng ẩm thực thông minh: Thiết lập bán kính xung quanh tọa độ POI (ví dụ: 100m-200m).</w:t>
      </w:r>
    </w:p>
    <w:p w14:paraId="29D2B08C">
      <w:pPr>
        <w:bidi w:val="0"/>
        <w:ind w:left="0" w:leftChars="0" w:firstLine="0" w:firstLineChars="0"/>
      </w:pPr>
      <w:r>
        <w:rPr>
          <w:sz w:val="28"/>
          <w:szCs w:val="28"/>
        </w:rPr>
        <w:t>Thông báo chủ động: Khi thực khách di chuyển vào vùng Geofence, Mobile App sẽ gửi thông báo đẩy (Push Notification) mời gọi khám phá hoặc giới thiệu các món đặc sắc của quán gần đó.</w:t>
      </w:r>
    </w:p>
    <w:p w14:paraId="24187E4C">
      <w:pPr>
        <w:pStyle w:val="3"/>
        <w:bidi w:val="0"/>
        <w:rPr>
          <w:rFonts w:hint="default" w:ascii="Times New Roman" w:hAnsi="Times New Roman" w:cs="Times New Roman"/>
          <w:sz w:val="32"/>
          <w:szCs w:val="32"/>
        </w:rPr>
      </w:pPr>
      <w:bookmarkStart w:id="13" w:name="_Toc12919"/>
      <w:r>
        <w:rPr>
          <w:rFonts w:hint="default" w:ascii="Times New Roman" w:hAnsi="Times New Roman" w:cs="Times New Roman"/>
          <w:sz w:val="32"/>
          <w:szCs w:val="32"/>
        </w:rPr>
        <w:t>5. Quy ước Trạng thái Hệ thống (State Machine)</w:t>
      </w:r>
      <w:bookmarkEnd w:id="13"/>
    </w:p>
    <w:p w14:paraId="5A57E00E">
      <w:pPr>
        <w:pStyle w:val="4"/>
        <w:bidi w:val="0"/>
        <w:rPr>
          <w:rFonts w:hint="default" w:ascii="Times New Roman" w:hAnsi="Times New Roman" w:cs="Times New Roman"/>
          <w:sz w:val="28"/>
          <w:szCs w:val="28"/>
        </w:rPr>
      </w:pPr>
      <w:bookmarkStart w:id="14" w:name="_Toc13049"/>
      <w:r>
        <w:rPr>
          <w:rFonts w:hint="default" w:ascii="Times New Roman" w:hAnsi="Times New Roman" w:cs="Times New Roman"/>
          <w:sz w:val="28"/>
          <w:szCs w:val="28"/>
        </w:rPr>
        <w:t>5.1. Trạng thái của Địa điểm (POI Status)</w:t>
      </w:r>
      <w:bookmarkEnd w:id="14"/>
    </w:p>
    <w:p w14:paraId="30A548F7">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Hệ thống vận hành POI dựa trên 4 trạng thái cốt lõi:</w:t>
      </w:r>
    </w:p>
    <w:p w14:paraId="1FD2B91B">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pending (Chờ duyệt): Trạng thái mặc định khi Owner tạo mới hoặc khi khôi phục một POI đã xóa.</w:t>
      </w:r>
    </w:p>
    <w:p w14:paraId="6F7A5334">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approved (Đã duyệt): Admin đã chấp thuận, POI được phép hiển thị public trên Mobile App.</w:t>
      </w:r>
    </w:p>
    <w:p w14:paraId="32E12133">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rejected (Từ chối): Admin từ chối phê duyệt POI.</w:t>
      </w:r>
    </w:p>
    <w:p w14:paraId="396D87AD">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deleted (Đã xóa): POI bị xóa mềm (Bởi Admin hoặc Owner). Bị ẩn mặc định trên mọi API danh sách/tìm kiếm xung quanh, trừ khi có cờ includeDeleted=true.</w:t>
      </w:r>
    </w:p>
    <w:p w14:paraId="76035778">
      <w:pPr>
        <w:pStyle w:val="3"/>
        <w:bidi w:val="0"/>
        <w:rPr>
          <w:rFonts w:hint="default" w:ascii="Times New Roman" w:hAnsi="Times New Roman" w:cs="Times New Roman"/>
          <w:sz w:val="32"/>
          <w:szCs w:val="32"/>
        </w:rPr>
      </w:pPr>
      <w:bookmarkStart w:id="15" w:name="_Toc1840"/>
      <w:r>
        <w:rPr>
          <w:rFonts w:hint="default" w:ascii="Times New Roman" w:hAnsi="Times New Roman" w:cs="Times New Roman"/>
          <w:sz w:val="32"/>
          <w:szCs w:val="32"/>
        </w:rPr>
        <w:t>6. Lộ trình cải tiến tương lai (Future Roadmap)</w:t>
      </w:r>
      <w:bookmarkEnd w:id="15"/>
    </w:p>
    <w:p w14:paraId="3E34C5C1">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Dựa trên kiến trúc hiện tại, các tính năng sau được đề xuất cho các Phase tiếp theo:</w:t>
      </w:r>
    </w:p>
    <w:p w14:paraId="4F30E183">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Nâng cấp Audit Log: Thay vì chỉ dùng chuỗi status = deleted, bổ sung thêm trường boolean isDeleted và timestamp deletedAt để dễ dàng truy xuất lịch sử.</w:t>
      </w:r>
    </w:p>
    <w:p w14:paraId="47D25B52">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Tách biệt UI Thùng rác (Trash): Xây dựng một trang "Thùng rác" riêng biệt trên Admin/Owner UI thay vì gộp chung với danh sách POI đang hoạt động bằng cờ includeDeleted.</w:t>
      </w:r>
    </w:p>
    <w:p w14:paraId="05D8A99F">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Chuẩn hóa Model User: Tách biệt trường Email độc lập khỏi trường Username trong UserModel để đảm bảo hệ thống gửi thông báo chính xác và hỗ trợ đăng nhập linh hoạt hơn.</w:t>
      </w:r>
    </w:p>
    <w:p w14:paraId="5FC5C56B">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Đảm bảo chất lượng (QA): Bổ sung Automation Integration Tests đặc biệt cho các luồng API chuyển đổi trạng thái (Approve, Reject, Delete, Restore) để tránh lỗi logic.</w:t>
      </w:r>
    </w:p>
    <w:p w14:paraId="39C7F30A">
      <w:pPr>
        <w:pStyle w:val="3"/>
        <w:keepNext w:val="0"/>
        <w:keepLines w:val="0"/>
        <w:widowControl/>
        <w:suppressLineNumbers w:val="0"/>
        <w:rPr>
          <w:rFonts w:hint="default" w:ascii="Times New Roman" w:hAnsi="Times New Roman" w:cs="Times New Roman"/>
          <w:sz w:val="28"/>
          <w:szCs w:val="28"/>
        </w:rPr>
      </w:pPr>
      <w:bookmarkStart w:id="16" w:name="_Toc13001"/>
      <w:r>
        <w:rPr>
          <w:rFonts w:hint="default" w:ascii="Times New Roman" w:hAnsi="Times New Roman" w:cs="Times New Roman"/>
          <w:sz w:val="28"/>
          <w:szCs w:val="28"/>
          <w:lang w:val="vi-VN"/>
        </w:rPr>
        <w:t>7</w:t>
      </w:r>
      <w:r>
        <w:rPr>
          <w:rFonts w:hint="default" w:ascii="Times New Roman" w:hAnsi="Times New Roman" w:cs="Times New Roman"/>
          <w:sz w:val="28"/>
          <w:szCs w:val="28"/>
        </w:rPr>
        <w:t>. Yêu cầu Phi chức năng (Non-Functional Requirements)</w:t>
      </w:r>
      <w:bookmarkEnd w:id="16"/>
    </w:p>
    <w:p w14:paraId="3A3E9795">
      <w:pPr>
        <w:bidi w:val="0"/>
        <w:ind w:left="0" w:leftChars="0" w:firstLine="0" w:firstLineChars="0"/>
        <w:rPr>
          <w:rFonts w:hint="default"/>
          <w:sz w:val="28"/>
          <w:szCs w:val="28"/>
        </w:rPr>
      </w:pPr>
      <w:r>
        <w:rPr>
          <w:rFonts w:hint="default"/>
          <w:sz w:val="28"/>
          <w:szCs w:val="28"/>
        </w:rPr>
        <w:t>CORS: Cấu hình mở (AllowAnyOrigin) để hỗ trợ kết nối đa nền tảng (Web, Mobile, Localhost).</w:t>
      </w:r>
    </w:p>
    <w:p w14:paraId="7F149C7D">
      <w:pPr>
        <w:bidi w:val="0"/>
        <w:ind w:left="0" w:leftChars="0" w:firstLine="0" w:firstLineChars="0"/>
        <w:rPr>
          <w:rFonts w:hint="default"/>
          <w:sz w:val="28"/>
          <w:szCs w:val="28"/>
        </w:rPr>
      </w:pPr>
      <w:r>
        <w:rPr>
          <w:rFonts w:hint="default"/>
          <w:sz w:val="28"/>
          <w:szCs w:val="28"/>
        </w:rPr>
        <w:t>Dependency Injection (DI): Đảm bảo sử dụng chung một IMongoDatabase instance để tối ưu tài nguyên và tránh lỗi kết nối.</w:t>
      </w:r>
    </w:p>
    <w:p w14:paraId="3BA06598">
      <w:pPr>
        <w:bidi w:val="0"/>
        <w:ind w:left="0" w:leftChars="0" w:firstLine="0" w:firstLineChars="0"/>
        <w:rPr>
          <w:rFonts w:hint="default"/>
          <w:sz w:val="28"/>
          <w:szCs w:val="28"/>
        </w:rPr>
      </w:pPr>
      <w:r>
        <w:rPr>
          <w:rFonts w:hint="default"/>
          <w:sz w:val="28"/>
          <w:szCs w:val="28"/>
        </w:rPr>
        <w:t>Swagger: Cung cấp tài liệu API tự động cho việc kiểm thử và tích hợp.</w:t>
      </w:r>
    </w:p>
    <w:p w14:paraId="05D52D7D">
      <w:pPr>
        <w:pStyle w:val="3"/>
        <w:bidi w:val="0"/>
        <w:rPr>
          <w:rFonts w:hint="default" w:ascii="Times New Roman" w:hAnsi="Times New Roman" w:cs="Times New Roman"/>
          <w:sz w:val="32"/>
          <w:szCs w:val="32"/>
        </w:rPr>
      </w:pPr>
      <w:bookmarkStart w:id="17" w:name="_Toc31478"/>
      <w:r>
        <w:rPr>
          <w:rFonts w:hint="default" w:ascii="Times New Roman" w:hAnsi="Times New Roman" w:cs="Times New Roman"/>
          <w:sz w:val="32"/>
          <w:szCs w:val="32"/>
          <w:lang w:val="vi-VN"/>
        </w:rPr>
        <w:t>8</w:t>
      </w:r>
      <w:r>
        <w:rPr>
          <w:rFonts w:hint="default" w:ascii="Times New Roman" w:hAnsi="Times New Roman" w:cs="Times New Roman"/>
          <w:sz w:val="32"/>
          <w:szCs w:val="32"/>
        </w:rPr>
        <w:t>. Luồng Mobile App (Mobile Application Flow)</w:t>
      </w:r>
      <w:bookmarkEnd w:id="17"/>
    </w:p>
    <w:p w14:paraId="550BC034">
      <w:pPr>
        <w:bidi w:val="0"/>
        <w:ind w:left="0" w:leftChars="0" w:firstLine="0" w:firstLineChars="0"/>
        <w:rPr>
          <w:rFonts w:hint="default"/>
          <w:sz w:val="28"/>
          <w:szCs w:val="28"/>
        </w:rPr>
      </w:pPr>
      <w:r>
        <w:rPr>
          <w:rFonts w:hint="default"/>
          <w:b/>
          <w:bCs/>
          <w:sz w:val="28"/>
          <w:szCs w:val="28"/>
        </w:rPr>
        <w:t>Tương tác:</w:t>
      </w:r>
      <w:r>
        <w:rPr>
          <w:rFonts w:hint="default"/>
          <w:sz w:val="28"/>
          <w:szCs w:val="28"/>
        </w:rPr>
        <w:t xml:space="preserve"> Lấy danh sách POI dựa trên vị trí gần nhất hoặc theo ngôn ngữ tùy chỉnh</w:t>
      </w:r>
    </w:p>
    <w:p w14:paraId="5F8368C8">
      <w:pPr>
        <w:bidi w:val="0"/>
        <w:ind w:left="0" w:leftChars="0" w:firstLine="0" w:firstLineChars="0"/>
        <w:rPr>
          <w:rFonts w:hint="default"/>
          <w:sz w:val="28"/>
          <w:szCs w:val="28"/>
        </w:rPr>
      </w:pPr>
      <w:r>
        <w:rPr>
          <w:rFonts w:hint="default"/>
          <w:b/>
          <w:bCs/>
          <w:sz w:val="28"/>
          <w:szCs w:val="28"/>
        </w:rPr>
        <w:t>Tracking:</w:t>
      </w:r>
      <w:r>
        <w:rPr>
          <w:rFonts w:hint="default"/>
          <w:sz w:val="28"/>
          <w:szCs w:val="28"/>
        </w:rPr>
        <w:t xml:space="preserve"> Tự động gửi yêu cầu POST /api/PoiVisit khi người dùng xem chi tiết để ghi nhận mức độ quan tâm.</w:t>
      </w:r>
    </w:p>
    <w:p w14:paraId="556E98DA">
      <w:pPr>
        <w:bidi w:val="0"/>
        <w:ind w:left="0" w:leftChars="0" w:firstLine="0" w:firstLineChars="0"/>
        <w:rPr>
          <w:rFonts w:hint="default"/>
          <w:sz w:val="28"/>
          <w:szCs w:val="28"/>
        </w:rPr>
      </w:pPr>
      <w:r>
        <w:rPr>
          <w:rFonts w:hint="default" w:ascii="Times New Roman" w:hAnsi="Times New Roman" w:cs="Times New Roman"/>
          <w:b/>
          <w:bCs/>
          <w:sz w:val="28"/>
          <w:szCs w:val="28"/>
        </w:rPr>
        <w:t>Hiển thị:</w:t>
      </w:r>
      <w:r>
        <w:rPr>
          <w:rFonts w:hint="default" w:ascii="Times New Roman" w:hAnsi="Times New Roman" w:cs="Times New Roman"/>
          <w:sz w:val="28"/>
          <w:szCs w:val="28"/>
        </w:rPr>
        <w:t xml:space="preserve"> Tự động ẩn các POI có trạng thái </w:t>
      </w:r>
      <w:r>
        <w:rPr>
          <w:rStyle w:val="44"/>
          <w:rFonts w:hint="default" w:ascii="Times New Roman" w:hAnsi="Times New Roman" w:cs="Times New Roman"/>
          <w:sz w:val="28"/>
          <w:szCs w:val="28"/>
        </w:rPr>
        <w:t>deleted</w:t>
      </w:r>
      <w:r>
        <w:rPr>
          <w:rFonts w:hint="default" w:ascii="Times New Roman" w:hAnsi="Times New Roman" w:cs="Times New Roman"/>
          <w:sz w:val="28"/>
          <w:szCs w:val="28"/>
        </w:rPr>
        <w:t xml:space="preserve"> hoặc chưa được duyệt khỏi giao diện người d</w:t>
      </w:r>
      <w:r>
        <w:rPr>
          <w:rFonts w:hint="default"/>
          <w:sz w:val="28"/>
          <w:szCs w:val="28"/>
        </w:rPr>
        <w:t>ùng cuối.</w:t>
      </w:r>
    </w:p>
    <w:p w14:paraId="27E20027">
      <w:pPr>
        <w:pStyle w:val="3"/>
        <w:bidi w:val="0"/>
        <w:rPr>
          <w:rFonts w:hint="default" w:ascii="Times New Roman" w:hAnsi="Times New Roman" w:cs="Times New Roman"/>
          <w:sz w:val="32"/>
          <w:szCs w:val="32"/>
        </w:rPr>
      </w:pPr>
      <w:bookmarkStart w:id="18" w:name="_Toc13941"/>
      <w:r>
        <w:rPr>
          <w:rFonts w:hint="default" w:ascii="Times New Roman" w:hAnsi="Times New Roman" w:cs="Times New Roman"/>
          <w:sz w:val="32"/>
          <w:szCs w:val="32"/>
          <w:lang w:val="vi-VN"/>
        </w:rPr>
        <w:t>9</w:t>
      </w:r>
      <w:r>
        <w:rPr>
          <w:rFonts w:hint="default" w:ascii="Times New Roman" w:hAnsi="Times New Roman" w:cs="Times New Roman"/>
          <w:sz w:val="32"/>
          <w:szCs w:val="32"/>
        </w:rPr>
        <w:t>. Checklist Kiểm thử (Quality Assurance Checklist)</w:t>
      </w:r>
      <w:bookmarkEnd w:id="18"/>
    </w:p>
    <w:p w14:paraId="467FC7D1">
      <w:pPr>
        <w:bidi w:val="0"/>
        <w:ind w:left="0" w:leftChars="0" w:firstLine="0" w:firstLineChars="0"/>
        <w:rPr>
          <w:rFonts w:hint="default"/>
          <w:sz w:val="28"/>
          <w:szCs w:val="28"/>
        </w:rPr>
      </w:pPr>
      <w:r>
        <w:rPr>
          <w:rFonts w:hint="default"/>
          <w:sz w:val="28"/>
          <w:szCs w:val="28"/>
        </w:rPr>
        <w:t>Kiểm tra API: Đảm bảo các endpoint GET trả về đúng dữ liệu khi có/không có cờ includeDeleted.</w:t>
      </w:r>
    </w:p>
    <w:p w14:paraId="421AF0D9">
      <w:pPr>
        <w:bidi w:val="0"/>
        <w:ind w:left="0" w:leftChars="0" w:firstLine="0" w:firstLineChars="0"/>
        <w:rPr>
          <w:rFonts w:hint="default"/>
          <w:sz w:val="28"/>
          <w:szCs w:val="28"/>
        </w:rPr>
      </w:pPr>
      <w:r>
        <w:rPr>
          <w:rFonts w:hint="default"/>
          <w:sz w:val="28"/>
          <w:szCs w:val="28"/>
        </w:rPr>
        <w:t>Kiểm tra Logic: Xác nhận POI sau khi xóa mềm (deleted) vẫn có thể khôi phục lại trạng thái pending.</w:t>
      </w:r>
    </w:p>
    <w:p w14:paraId="6FE02856">
      <w:pPr>
        <w:bidi w:val="0"/>
        <w:ind w:left="0" w:leftChars="0" w:firstLine="0" w:firstLineChars="0"/>
        <w:rPr>
          <w:rFonts w:hint="default"/>
          <w:sz w:val="28"/>
          <w:szCs w:val="28"/>
          <w:lang w:val="vi-VN"/>
        </w:rPr>
      </w:pPr>
      <w:r>
        <w:rPr>
          <w:rFonts w:hint="default"/>
          <w:sz w:val="28"/>
          <w:szCs w:val="28"/>
        </w:rPr>
        <w:t>Kiểm tra Email: Thử nghiệm việc gửi mail khi Admin duyệt hoặc từ chối P</w:t>
      </w:r>
      <w:r>
        <w:rPr>
          <w:rFonts w:hint="default"/>
          <w:sz w:val="28"/>
          <w:szCs w:val="28"/>
          <w:lang w:val="vi-VN"/>
        </w:rPr>
        <w:t>OI.</w:t>
      </w:r>
    </w:p>
    <w:p w14:paraId="753F72A9">
      <w:pPr>
        <w:pStyle w:val="3"/>
        <w:bidi w:val="0"/>
        <w:rPr>
          <w:rFonts w:hint="default" w:ascii="Times New Roman" w:hAnsi="Times New Roman" w:cs="Times New Roman"/>
          <w:sz w:val="32"/>
          <w:szCs w:val="32"/>
        </w:rPr>
      </w:pPr>
      <w:bookmarkStart w:id="19" w:name="_Toc10517"/>
      <w:r>
        <w:rPr>
          <w:rFonts w:hint="default" w:ascii="Times New Roman" w:hAnsi="Times New Roman" w:cs="Times New Roman"/>
          <w:sz w:val="32"/>
          <w:szCs w:val="32"/>
          <w:lang w:val="vi-VN"/>
        </w:rPr>
        <w:t>10</w:t>
      </w:r>
      <w:r>
        <w:rPr>
          <w:rFonts w:hint="default" w:ascii="Times New Roman" w:hAnsi="Times New Roman" w:cs="Times New Roman"/>
          <w:sz w:val="32"/>
          <w:szCs w:val="32"/>
        </w:rPr>
        <w:t>. Quy tắc Dữ liệu &amp; Ràng buộc Logic (Data Rules &amp; Constraints)</w:t>
      </w:r>
      <w:bookmarkEnd w:id="19"/>
    </w:p>
    <w:p w14:paraId="1E2C60A4">
      <w:pPr>
        <w:bidi w:val="0"/>
        <w:ind w:left="0" w:leftChars="0" w:firstLine="0" w:firstLineChars="0"/>
        <w:rPr>
          <w:sz w:val="28"/>
          <w:szCs w:val="28"/>
        </w:rPr>
      </w:pPr>
      <w:r>
        <w:rPr>
          <w:sz w:val="28"/>
          <w:szCs w:val="28"/>
        </w:rPr>
        <w:t>Quy tắc sở hữu POI: Chỉ có tài khoản có OwnerId mới được phép tạo POI. Admin không trực tiếp tạo POI trên giao diện để đảm bảo tính khách quan và quy trình kiểm duyệt.</w:t>
      </w:r>
    </w:p>
    <w:p w14:paraId="6DF6B888">
      <w:pPr>
        <w:bidi w:val="0"/>
        <w:ind w:left="0" w:leftChars="0" w:firstLine="0" w:firstLineChars="0"/>
        <w:rPr>
          <w:sz w:val="28"/>
          <w:szCs w:val="28"/>
        </w:rPr>
      </w:pPr>
      <w:r>
        <w:rPr>
          <w:sz w:val="28"/>
          <w:szCs w:val="28"/>
        </w:rPr>
        <w:t>Ràng buộc trạng thái:</w:t>
      </w:r>
    </w:p>
    <w:p w14:paraId="1AAD7334">
      <w:pPr>
        <w:numPr>
          <w:ilvl w:val="0"/>
          <w:numId w:val="11"/>
        </w:numPr>
        <w:bidi w:val="0"/>
        <w:ind w:left="420" w:leftChars="0" w:hanging="420" w:firstLineChars="0"/>
        <w:rPr>
          <w:sz w:val="28"/>
          <w:szCs w:val="28"/>
        </w:rPr>
      </w:pPr>
      <w:r>
        <w:rPr>
          <w:sz w:val="28"/>
          <w:szCs w:val="28"/>
        </w:rPr>
        <w:t>POI mới tạo luôn mặc định là pending.</w:t>
      </w:r>
    </w:p>
    <w:p w14:paraId="617D973B">
      <w:pPr>
        <w:numPr>
          <w:ilvl w:val="0"/>
          <w:numId w:val="11"/>
        </w:numPr>
        <w:bidi w:val="0"/>
        <w:ind w:left="420" w:leftChars="0" w:hanging="420" w:firstLineChars="0"/>
        <w:rPr>
          <w:sz w:val="28"/>
          <w:szCs w:val="28"/>
        </w:rPr>
      </w:pPr>
      <w:r>
        <w:rPr>
          <w:sz w:val="28"/>
          <w:szCs w:val="28"/>
        </w:rPr>
        <w:t>Hành động khôi phục (Restore) một POI đã xóa sẽ đưa POI đó quay lại trạng thái pending để chờ duyệt lại, không đưa thẳng lên approved.</w:t>
      </w:r>
    </w:p>
    <w:p w14:paraId="2A5CD051">
      <w:pPr>
        <w:numPr>
          <w:ilvl w:val="0"/>
          <w:numId w:val="0"/>
        </w:numPr>
        <w:bidi w:val="0"/>
        <w:ind w:leftChars="0"/>
        <w:rPr>
          <w:sz w:val="28"/>
          <w:szCs w:val="28"/>
        </w:rPr>
      </w:pPr>
      <w:r>
        <w:rPr>
          <w:sz w:val="28"/>
          <w:szCs w:val="28"/>
        </w:rPr>
        <w:t>Tính toàn vẹn Email: Nếu Username của người dùng không phải định dạng email, hệ thống sẽ tự động bỏ qua (skip) việc gửi mail thay vì gây lỗi hệ thống (exception).</w:t>
      </w:r>
    </w:p>
    <w:p w14:paraId="09BBBF7C">
      <w:pPr>
        <w:pStyle w:val="3"/>
        <w:bidi w:val="0"/>
        <w:rPr>
          <w:rFonts w:hint="default" w:ascii="Times New Roman" w:hAnsi="Times New Roman" w:cs="Times New Roman"/>
          <w:sz w:val="32"/>
          <w:szCs w:val="32"/>
        </w:rPr>
      </w:pPr>
      <w:bookmarkStart w:id="20" w:name="_Toc32334"/>
      <w:r>
        <w:rPr>
          <w:rFonts w:hint="default" w:ascii="Times New Roman" w:hAnsi="Times New Roman" w:cs="Times New Roman"/>
          <w:sz w:val="32"/>
          <w:szCs w:val="32"/>
          <w:lang w:val="vi-VN"/>
        </w:rPr>
        <w:t>11</w:t>
      </w:r>
      <w:r>
        <w:rPr>
          <w:rFonts w:hint="default" w:ascii="Times New Roman" w:hAnsi="Times New Roman" w:cs="Times New Roman"/>
          <w:sz w:val="32"/>
          <w:szCs w:val="32"/>
        </w:rPr>
        <w:t>. Thiết kế Luồng Dữ liệu (API Data Flow)</w:t>
      </w:r>
      <w:bookmarkEnd w:id="20"/>
    </w:p>
    <w:p w14:paraId="72739E55">
      <w:pPr>
        <w:bidi w:val="0"/>
        <w:ind w:left="0" w:leftChars="0" w:firstLine="0" w:firstLineChars="0"/>
        <w:rPr>
          <w:sz w:val="28"/>
          <w:szCs w:val="28"/>
        </w:rPr>
      </w:pPr>
      <w:r>
        <w:rPr>
          <w:sz w:val="28"/>
          <w:szCs w:val="28"/>
        </w:rPr>
        <w:t>Luồng Truy vấn (Read):</w:t>
      </w:r>
    </w:p>
    <w:p w14:paraId="1492DBF9">
      <w:pPr>
        <w:numPr>
          <w:ilvl w:val="0"/>
          <w:numId w:val="11"/>
        </w:numPr>
        <w:bidi w:val="0"/>
        <w:ind w:left="420" w:leftChars="0" w:hanging="420" w:firstLineChars="0"/>
        <w:rPr>
          <w:sz w:val="28"/>
          <w:szCs w:val="28"/>
        </w:rPr>
      </w:pPr>
      <w:r>
        <w:rPr>
          <w:sz w:val="28"/>
          <w:szCs w:val="28"/>
        </w:rPr>
        <w:t>Endpoint mặc định (GET /api/Poi) sẽ tự động lọc bỏ các POI có trạng thái deleted để bảo vệ dữ liệu người dùng cuối.</w:t>
      </w:r>
    </w:p>
    <w:p w14:paraId="44A6DDD1">
      <w:pPr>
        <w:numPr>
          <w:ilvl w:val="0"/>
          <w:numId w:val="11"/>
        </w:numPr>
        <w:bidi w:val="0"/>
        <w:ind w:left="420" w:leftChars="0" w:hanging="420" w:firstLineChars="0"/>
        <w:rPr>
          <w:sz w:val="28"/>
          <w:szCs w:val="28"/>
        </w:rPr>
      </w:pPr>
      <w:r>
        <w:rPr>
          <w:sz w:val="28"/>
          <w:szCs w:val="28"/>
        </w:rPr>
        <w:t>Tham số includeDeleted=true là bắt buộc nếu muốn xem dữ liệu trong các trang quản lý của Admin hoặc Owner.</w:t>
      </w:r>
    </w:p>
    <w:p w14:paraId="3637CF72">
      <w:pPr>
        <w:numPr>
          <w:ilvl w:val="0"/>
          <w:numId w:val="11"/>
        </w:numPr>
        <w:bidi w:val="0"/>
        <w:ind w:left="420" w:leftChars="0" w:hanging="420" w:firstLineChars="0"/>
        <w:rPr>
          <w:sz w:val="28"/>
          <w:szCs w:val="28"/>
        </w:rPr>
      </w:pPr>
      <w:r>
        <w:rPr>
          <w:sz w:val="28"/>
          <w:szCs w:val="28"/>
        </w:rPr>
        <w:t>Luồng Ghi (Write): Mọi hành động cập nhật thông tin POI qua PUT sẽ tự động ghi đè dữ liệu vào phân vùng ngôn ngữ Tiếng Việt (Localizations["vi"]) và cập nhật đồng thời các trường phẳng như ảnh và vị trí.</w:t>
      </w:r>
    </w:p>
    <w:p w14:paraId="24AF6A4B">
      <w:pPr>
        <w:pStyle w:val="3"/>
        <w:bidi w:val="0"/>
        <w:rPr>
          <w:rFonts w:hint="default" w:ascii="Times New Roman" w:hAnsi="Times New Roman" w:cs="Times New Roman"/>
          <w:sz w:val="32"/>
          <w:szCs w:val="32"/>
        </w:rPr>
      </w:pPr>
      <w:bookmarkStart w:id="21" w:name="_Toc25092"/>
      <w:r>
        <w:rPr>
          <w:rFonts w:hint="default" w:ascii="Times New Roman" w:hAnsi="Times New Roman" w:cs="Times New Roman"/>
          <w:sz w:val="32"/>
          <w:szCs w:val="32"/>
          <w:lang w:val="vi-VN"/>
        </w:rPr>
        <w:t>12</w:t>
      </w:r>
      <w:r>
        <w:rPr>
          <w:rFonts w:hint="default" w:ascii="Times New Roman" w:hAnsi="Times New Roman" w:cs="Times New Roman"/>
          <w:sz w:val="32"/>
          <w:szCs w:val="32"/>
        </w:rPr>
        <w:t>. Kế hoạch Triển khai &amp; Cấu hình (Deployment &amp; Configuration)</w:t>
      </w:r>
      <w:bookmarkEnd w:id="21"/>
    </w:p>
    <w:p w14:paraId="7498C6B3">
      <w:pPr>
        <w:bidi w:val="0"/>
        <w:ind w:left="0" w:leftChars="0" w:firstLine="0" w:firstLineChars="0"/>
        <w:rPr>
          <w:sz w:val="28"/>
          <w:szCs w:val="28"/>
        </w:rPr>
      </w:pPr>
      <w:r>
        <w:rPr>
          <w:sz w:val="28"/>
          <w:szCs w:val="28"/>
        </w:rPr>
        <w:t>Quản trị biến môi trường (SMTP): Cần cấu hình chính xác các khóa trong appsettings.json để hệ thống thông báo hoạt động:</w:t>
      </w:r>
    </w:p>
    <w:p w14:paraId="3A457846">
      <w:pPr>
        <w:numPr>
          <w:ilvl w:val="0"/>
          <w:numId w:val="11"/>
        </w:numPr>
        <w:bidi w:val="0"/>
        <w:ind w:left="420" w:leftChars="0" w:hanging="420" w:firstLineChars="0"/>
        <w:rPr>
          <w:sz w:val="28"/>
          <w:szCs w:val="28"/>
        </w:rPr>
      </w:pPr>
      <w:r>
        <w:rPr>
          <w:sz w:val="28"/>
          <w:szCs w:val="28"/>
        </w:rPr>
        <w:t>Email:SmtpHost, Email:SmtpPort: Máy chủ gửi mail.</w:t>
      </w:r>
    </w:p>
    <w:p w14:paraId="70953AED">
      <w:pPr>
        <w:numPr>
          <w:ilvl w:val="0"/>
          <w:numId w:val="11"/>
        </w:numPr>
        <w:bidi w:val="0"/>
        <w:ind w:left="420" w:leftChars="0" w:hanging="420" w:firstLineChars="0"/>
        <w:rPr>
          <w:sz w:val="28"/>
          <w:szCs w:val="28"/>
        </w:rPr>
      </w:pPr>
      <w:r>
        <w:rPr>
          <w:sz w:val="28"/>
          <w:szCs w:val="28"/>
        </w:rPr>
        <w:t>Email:FromEmail, Email:Password: Tài khoản gửi.</w:t>
      </w:r>
    </w:p>
    <w:p w14:paraId="02312F5E">
      <w:pPr>
        <w:numPr>
          <w:ilvl w:val="0"/>
          <w:numId w:val="11"/>
        </w:numPr>
        <w:bidi w:val="0"/>
        <w:ind w:left="420" w:leftChars="0" w:hanging="420" w:firstLineChars="0"/>
        <w:rPr>
          <w:sz w:val="28"/>
          <w:szCs w:val="28"/>
        </w:rPr>
      </w:pPr>
      <w:r>
        <w:rPr>
          <w:sz w:val="28"/>
          <w:szCs w:val="28"/>
        </w:rPr>
        <w:t>Email:NotificationEmail: Email nhận thông báo hệ thống (tùy chọn).</w:t>
      </w:r>
    </w:p>
    <w:p w14:paraId="3C7DE033">
      <w:pPr>
        <w:bidi w:val="0"/>
        <w:ind w:left="0" w:leftChars="0" w:firstLine="0" w:firstLineChars="0"/>
        <w:rPr>
          <w:sz w:val="28"/>
          <w:szCs w:val="28"/>
        </w:rPr>
      </w:pPr>
      <w:r>
        <w:rPr>
          <w:sz w:val="28"/>
          <w:szCs w:val="28"/>
        </w:rPr>
        <w:t>Cơ sở dữ liệu: Đảm bảo IMongoDatabase được đăng ký dạng Singleton trong Program.cs để duy trì kết nối ổn định xuyên suốt vòng đời ứng dụng.</w:t>
      </w:r>
    </w:p>
    <w:p w14:paraId="5399B770">
      <w:pPr>
        <w:pStyle w:val="3"/>
        <w:bidi w:val="0"/>
        <w:rPr>
          <w:rFonts w:hint="default" w:ascii="Times New Roman" w:hAnsi="Times New Roman" w:cs="Times New Roman"/>
          <w:sz w:val="32"/>
          <w:szCs w:val="32"/>
        </w:rPr>
      </w:pPr>
      <w:bookmarkStart w:id="22" w:name="_Toc3252"/>
      <w:r>
        <w:rPr>
          <w:rFonts w:hint="default" w:ascii="Times New Roman" w:hAnsi="Times New Roman" w:cs="Times New Roman"/>
          <w:sz w:val="32"/>
          <w:szCs w:val="32"/>
          <w:lang w:val="vi-VN"/>
        </w:rPr>
        <w:t>13</w:t>
      </w:r>
      <w:r>
        <w:rPr>
          <w:rFonts w:hint="default" w:ascii="Times New Roman" w:hAnsi="Times New Roman" w:cs="Times New Roman"/>
          <w:sz w:val="32"/>
          <w:szCs w:val="32"/>
        </w:rPr>
        <w:t>. Ma trận Phê duyệt &amp; Email (Approval &amp; Email Matrix)</w:t>
      </w:r>
      <w:bookmarkEnd w:id="2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F1E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DE3C9BE">
            <w:pPr>
              <w:widowControl w:val="0"/>
              <w:bidi w:val="0"/>
              <w:ind w:left="0" w:leftChars="0" w:firstLine="0" w:firstLineChars="0"/>
              <w:jc w:val="left"/>
              <w:rPr>
                <w:sz w:val="28"/>
                <w:szCs w:val="28"/>
              </w:rPr>
            </w:pPr>
            <w:r>
              <w:rPr>
                <w:rFonts w:hint="default"/>
                <w:sz w:val="28"/>
                <w:szCs w:val="28"/>
                <w:lang w:val="en-US" w:eastAsia="zh-CN"/>
              </w:rPr>
              <w:t>Hành động</w:t>
            </w:r>
          </w:p>
        </w:tc>
        <w:tc>
          <w:tcPr>
            <w:tcW w:w="2130" w:type="dxa"/>
            <w:vAlign w:val="center"/>
          </w:tcPr>
          <w:p w14:paraId="4DE193AB">
            <w:pPr>
              <w:widowControl w:val="0"/>
              <w:bidi w:val="0"/>
              <w:ind w:left="0" w:leftChars="0" w:firstLine="0" w:firstLineChars="0"/>
              <w:jc w:val="left"/>
              <w:rPr>
                <w:sz w:val="28"/>
                <w:szCs w:val="28"/>
              </w:rPr>
            </w:pPr>
            <w:r>
              <w:rPr>
                <w:rFonts w:hint="default"/>
                <w:sz w:val="28"/>
                <w:szCs w:val="28"/>
                <w:lang w:val="en-US" w:eastAsia="zh-CN"/>
              </w:rPr>
              <w:t>Trạng thái POI</w:t>
            </w:r>
          </w:p>
        </w:tc>
        <w:tc>
          <w:tcPr>
            <w:tcW w:w="2131" w:type="dxa"/>
            <w:vAlign w:val="center"/>
          </w:tcPr>
          <w:p w14:paraId="37ECC642">
            <w:pPr>
              <w:widowControl w:val="0"/>
              <w:bidi w:val="0"/>
              <w:ind w:left="0" w:leftChars="0" w:firstLine="0" w:firstLineChars="0"/>
              <w:jc w:val="left"/>
              <w:rPr>
                <w:sz w:val="28"/>
                <w:szCs w:val="28"/>
              </w:rPr>
            </w:pPr>
            <w:r>
              <w:rPr>
                <w:rFonts w:hint="default"/>
                <w:sz w:val="28"/>
                <w:szCs w:val="28"/>
                <w:lang w:val="en-US" w:eastAsia="zh-CN"/>
              </w:rPr>
              <w:t>Đối tượng nhận mail</w:t>
            </w:r>
          </w:p>
        </w:tc>
        <w:tc>
          <w:tcPr>
            <w:tcW w:w="2131" w:type="dxa"/>
            <w:vAlign w:val="center"/>
          </w:tcPr>
          <w:p w14:paraId="0992FF34">
            <w:pPr>
              <w:widowControl w:val="0"/>
              <w:bidi w:val="0"/>
              <w:ind w:left="0" w:leftChars="0" w:firstLine="0" w:firstLineChars="0"/>
              <w:jc w:val="left"/>
              <w:rPr>
                <w:sz w:val="28"/>
                <w:szCs w:val="28"/>
              </w:rPr>
            </w:pPr>
            <w:r>
              <w:rPr>
                <w:rFonts w:hint="default"/>
                <w:sz w:val="28"/>
                <w:szCs w:val="28"/>
                <w:lang w:val="en-US" w:eastAsia="zh-CN"/>
              </w:rPr>
              <w:t>Nội dung Mail</w:t>
            </w:r>
          </w:p>
        </w:tc>
      </w:tr>
      <w:tr w14:paraId="4F71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3C8A251">
            <w:pPr>
              <w:widowControl w:val="0"/>
              <w:bidi w:val="0"/>
              <w:ind w:left="0" w:leftChars="0" w:firstLine="0" w:firstLineChars="0"/>
              <w:jc w:val="left"/>
              <w:rPr>
                <w:sz w:val="28"/>
                <w:szCs w:val="28"/>
              </w:rPr>
            </w:pPr>
            <w:r>
              <w:rPr>
                <w:rFonts w:hint="default"/>
                <w:sz w:val="28"/>
                <w:szCs w:val="28"/>
                <w:lang w:val="en-US" w:eastAsia="zh-CN"/>
              </w:rPr>
              <w:t>Tạo mới</w:t>
            </w:r>
          </w:p>
        </w:tc>
        <w:tc>
          <w:tcPr>
            <w:tcW w:w="2130" w:type="dxa"/>
            <w:vAlign w:val="center"/>
          </w:tcPr>
          <w:p w14:paraId="3FB9A551">
            <w:pPr>
              <w:widowControl w:val="0"/>
              <w:bidi w:val="0"/>
              <w:ind w:left="0" w:leftChars="0" w:firstLine="0" w:firstLineChars="0"/>
              <w:jc w:val="left"/>
              <w:rPr>
                <w:sz w:val="28"/>
                <w:szCs w:val="28"/>
              </w:rPr>
            </w:pPr>
            <w:r>
              <w:rPr>
                <w:rFonts w:hint="default"/>
                <w:sz w:val="28"/>
                <w:szCs w:val="28"/>
                <w:lang w:val="en-US" w:eastAsia="zh-CN"/>
              </w:rPr>
              <w:t>pending</w:t>
            </w:r>
          </w:p>
        </w:tc>
        <w:tc>
          <w:tcPr>
            <w:tcW w:w="2131" w:type="dxa"/>
            <w:vAlign w:val="center"/>
          </w:tcPr>
          <w:p w14:paraId="10FFDAF1">
            <w:pPr>
              <w:widowControl w:val="0"/>
              <w:bidi w:val="0"/>
              <w:ind w:left="0" w:leftChars="0" w:firstLine="0" w:firstLineChars="0"/>
              <w:jc w:val="left"/>
              <w:rPr>
                <w:sz w:val="28"/>
                <w:szCs w:val="28"/>
              </w:rPr>
            </w:pPr>
            <w:r>
              <w:rPr>
                <w:rFonts w:hint="default"/>
                <w:sz w:val="28"/>
                <w:szCs w:val="28"/>
                <w:lang w:val="en-US" w:eastAsia="zh-CN"/>
              </w:rPr>
              <w:t>Owner &amp; Hệ thống</w:t>
            </w:r>
          </w:p>
        </w:tc>
        <w:tc>
          <w:tcPr>
            <w:tcW w:w="2131" w:type="dxa"/>
            <w:vAlign w:val="center"/>
          </w:tcPr>
          <w:p w14:paraId="11FFFC12">
            <w:pPr>
              <w:widowControl w:val="0"/>
              <w:bidi w:val="0"/>
              <w:ind w:left="0" w:leftChars="0" w:firstLine="0" w:firstLineChars="0"/>
              <w:jc w:val="left"/>
              <w:rPr>
                <w:sz w:val="28"/>
                <w:szCs w:val="28"/>
              </w:rPr>
            </w:pPr>
            <w:r>
              <w:rPr>
                <w:rFonts w:hint="default"/>
                <w:sz w:val="28"/>
                <w:szCs w:val="28"/>
                <w:lang w:val="en-US" w:eastAsia="zh-CN"/>
              </w:rPr>
              <w:t>Thông báo có POI mới chờ duyệt</w:t>
            </w:r>
          </w:p>
        </w:tc>
      </w:tr>
      <w:tr w14:paraId="32FB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074D15F">
            <w:pPr>
              <w:widowControl w:val="0"/>
              <w:bidi w:val="0"/>
              <w:ind w:left="0" w:leftChars="0" w:firstLine="0" w:firstLineChars="0"/>
              <w:jc w:val="left"/>
              <w:rPr>
                <w:sz w:val="28"/>
                <w:szCs w:val="28"/>
              </w:rPr>
            </w:pPr>
            <w:r>
              <w:rPr>
                <w:rFonts w:hint="default"/>
                <w:sz w:val="28"/>
                <w:szCs w:val="28"/>
                <w:lang w:val="en-US" w:eastAsia="zh-CN"/>
              </w:rPr>
              <w:t>Duyệt (Approve)</w:t>
            </w:r>
          </w:p>
        </w:tc>
        <w:tc>
          <w:tcPr>
            <w:tcW w:w="2130" w:type="dxa"/>
            <w:vAlign w:val="center"/>
          </w:tcPr>
          <w:p w14:paraId="3469F832">
            <w:pPr>
              <w:widowControl w:val="0"/>
              <w:bidi w:val="0"/>
              <w:ind w:left="0" w:leftChars="0" w:firstLine="0" w:firstLineChars="0"/>
              <w:jc w:val="left"/>
              <w:rPr>
                <w:sz w:val="28"/>
                <w:szCs w:val="28"/>
              </w:rPr>
            </w:pPr>
            <w:r>
              <w:rPr>
                <w:rFonts w:hint="default"/>
                <w:sz w:val="28"/>
                <w:szCs w:val="28"/>
                <w:lang w:val="en-US" w:eastAsia="zh-CN"/>
              </w:rPr>
              <w:t>approved</w:t>
            </w:r>
          </w:p>
        </w:tc>
        <w:tc>
          <w:tcPr>
            <w:tcW w:w="2131" w:type="dxa"/>
            <w:vAlign w:val="center"/>
          </w:tcPr>
          <w:p w14:paraId="0622201A">
            <w:pPr>
              <w:widowControl w:val="0"/>
              <w:bidi w:val="0"/>
              <w:ind w:left="0" w:leftChars="0" w:firstLine="0" w:firstLineChars="0"/>
              <w:jc w:val="left"/>
              <w:rPr>
                <w:sz w:val="28"/>
                <w:szCs w:val="28"/>
              </w:rPr>
            </w:pPr>
            <w:r>
              <w:rPr>
                <w:rFonts w:hint="default"/>
                <w:sz w:val="28"/>
                <w:szCs w:val="28"/>
                <w:lang w:val="en-US" w:eastAsia="zh-CN"/>
              </w:rPr>
              <w:t>Owner</w:t>
            </w:r>
          </w:p>
        </w:tc>
        <w:tc>
          <w:tcPr>
            <w:tcW w:w="2131" w:type="dxa"/>
            <w:vAlign w:val="center"/>
          </w:tcPr>
          <w:p w14:paraId="44DACF78">
            <w:pPr>
              <w:widowControl w:val="0"/>
              <w:bidi w:val="0"/>
              <w:ind w:left="0" w:leftChars="0" w:firstLine="0" w:firstLineChars="0"/>
              <w:jc w:val="left"/>
              <w:rPr>
                <w:sz w:val="28"/>
                <w:szCs w:val="28"/>
              </w:rPr>
            </w:pPr>
            <w:r>
              <w:rPr>
                <w:rFonts w:hint="default"/>
                <w:sz w:val="28"/>
                <w:szCs w:val="28"/>
                <w:lang w:val="en-US" w:eastAsia="zh-CN"/>
              </w:rPr>
              <w:t>Thông báo POI đã được công khai</w:t>
            </w:r>
          </w:p>
        </w:tc>
      </w:tr>
      <w:tr w14:paraId="45DE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4E81563">
            <w:pPr>
              <w:widowControl w:val="0"/>
              <w:bidi w:val="0"/>
              <w:ind w:left="0" w:leftChars="0" w:firstLine="0" w:firstLineChars="0"/>
              <w:jc w:val="left"/>
              <w:rPr>
                <w:sz w:val="28"/>
                <w:szCs w:val="28"/>
              </w:rPr>
            </w:pPr>
            <w:r>
              <w:rPr>
                <w:rFonts w:hint="default"/>
                <w:sz w:val="28"/>
                <w:szCs w:val="28"/>
                <w:lang w:val="en-US" w:eastAsia="zh-CN"/>
              </w:rPr>
              <w:t>Từ chối (Reject)</w:t>
            </w:r>
          </w:p>
        </w:tc>
        <w:tc>
          <w:tcPr>
            <w:tcW w:w="2130" w:type="dxa"/>
            <w:vAlign w:val="center"/>
          </w:tcPr>
          <w:p w14:paraId="05FDE816">
            <w:pPr>
              <w:widowControl w:val="0"/>
              <w:bidi w:val="0"/>
              <w:ind w:left="0" w:leftChars="0" w:firstLine="0" w:firstLineChars="0"/>
              <w:jc w:val="left"/>
              <w:rPr>
                <w:sz w:val="28"/>
                <w:szCs w:val="28"/>
              </w:rPr>
            </w:pPr>
            <w:r>
              <w:rPr>
                <w:rFonts w:hint="default"/>
                <w:sz w:val="28"/>
                <w:szCs w:val="28"/>
                <w:lang w:val="en-US" w:eastAsia="zh-CN"/>
              </w:rPr>
              <w:t>rejected</w:t>
            </w:r>
          </w:p>
        </w:tc>
        <w:tc>
          <w:tcPr>
            <w:tcW w:w="2131" w:type="dxa"/>
            <w:vAlign w:val="center"/>
          </w:tcPr>
          <w:p w14:paraId="1D2857B7">
            <w:pPr>
              <w:widowControl w:val="0"/>
              <w:bidi w:val="0"/>
              <w:ind w:left="0" w:leftChars="0" w:firstLine="0" w:firstLineChars="0"/>
              <w:jc w:val="left"/>
              <w:rPr>
                <w:sz w:val="28"/>
                <w:szCs w:val="28"/>
              </w:rPr>
            </w:pPr>
            <w:r>
              <w:rPr>
                <w:rFonts w:hint="default"/>
                <w:sz w:val="28"/>
                <w:szCs w:val="28"/>
                <w:lang w:val="en-US" w:eastAsia="zh-CN"/>
              </w:rPr>
              <w:t>Owner</w:t>
            </w:r>
          </w:p>
        </w:tc>
        <w:tc>
          <w:tcPr>
            <w:tcW w:w="2131" w:type="dxa"/>
            <w:vAlign w:val="center"/>
          </w:tcPr>
          <w:p w14:paraId="1F31FD3E">
            <w:pPr>
              <w:widowControl w:val="0"/>
              <w:bidi w:val="0"/>
              <w:ind w:left="0" w:leftChars="0" w:firstLine="0" w:firstLineChars="0"/>
              <w:jc w:val="left"/>
              <w:rPr>
                <w:sz w:val="28"/>
                <w:szCs w:val="28"/>
              </w:rPr>
            </w:pPr>
            <w:r>
              <w:rPr>
                <w:rFonts w:hint="default"/>
                <w:sz w:val="28"/>
                <w:szCs w:val="28"/>
                <w:lang w:val="en-US" w:eastAsia="zh-CN"/>
              </w:rPr>
              <w:t>Thông báo lý do từ chối (Rejection template)</w:t>
            </w:r>
          </w:p>
        </w:tc>
      </w:tr>
      <w:tr w14:paraId="3267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31BE7A6">
            <w:pPr>
              <w:widowControl w:val="0"/>
              <w:bidi w:val="0"/>
              <w:ind w:left="0" w:leftChars="0" w:firstLine="0" w:firstLineChars="0"/>
              <w:jc w:val="left"/>
              <w:rPr>
                <w:sz w:val="28"/>
                <w:szCs w:val="28"/>
              </w:rPr>
            </w:pPr>
            <w:r>
              <w:rPr>
                <w:rFonts w:hint="default"/>
                <w:sz w:val="28"/>
                <w:szCs w:val="28"/>
                <w:lang w:val="en-US" w:eastAsia="zh-CN"/>
              </w:rPr>
              <w:t>Xóa (Delete)</w:t>
            </w:r>
          </w:p>
        </w:tc>
        <w:tc>
          <w:tcPr>
            <w:tcW w:w="2130" w:type="dxa"/>
            <w:vAlign w:val="center"/>
          </w:tcPr>
          <w:p w14:paraId="53DFFA72">
            <w:pPr>
              <w:widowControl w:val="0"/>
              <w:bidi w:val="0"/>
              <w:ind w:left="0" w:leftChars="0" w:firstLine="0" w:firstLineChars="0"/>
              <w:jc w:val="left"/>
              <w:rPr>
                <w:sz w:val="28"/>
                <w:szCs w:val="28"/>
              </w:rPr>
            </w:pPr>
            <w:r>
              <w:rPr>
                <w:rFonts w:hint="default"/>
                <w:sz w:val="28"/>
                <w:szCs w:val="28"/>
                <w:lang w:val="en-US" w:eastAsia="zh-CN"/>
              </w:rPr>
              <w:t>deleted</w:t>
            </w:r>
          </w:p>
        </w:tc>
        <w:tc>
          <w:tcPr>
            <w:tcW w:w="2131" w:type="dxa"/>
            <w:vAlign w:val="center"/>
          </w:tcPr>
          <w:p w14:paraId="7693DB5E">
            <w:pPr>
              <w:widowControl w:val="0"/>
              <w:bidi w:val="0"/>
              <w:ind w:left="0" w:leftChars="0" w:firstLine="0" w:firstLineChars="0"/>
              <w:jc w:val="left"/>
              <w:rPr>
                <w:sz w:val="28"/>
                <w:szCs w:val="28"/>
              </w:rPr>
            </w:pPr>
            <w:r>
              <w:rPr>
                <w:rFonts w:hint="default"/>
                <w:sz w:val="28"/>
                <w:szCs w:val="28"/>
                <w:lang w:val="en-US" w:eastAsia="zh-CN"/>
              </w:rPr>
              <w:t>Owner</w:t>
            </w:r>
          </w:p>
        </w:tc>
        <w:tc>
          <w:tcPr>
            <w:tcW w:w="2131" w:type="dxa"/>
            <w:vAlign w:val="center"/>
          </w:tcPr>
          <w:p w14:paraId="47BD6C37">
            <w:pPr>
              <w:widowControl w:val="0"/>
              <w:bidi w:val="0"/>
              <w:ind w:left="0" w:leftChars="0" w:firstLine="0" w:firstLineChars="0"/>
              <w:jc w:val="left"/>
              <w:rPr>
                <w:sz w:val="28"/>
                <w:szCs w:val="28"/>
              </w:rPr>
            </w:pPr>
            <w:r>
              <w:rPr>
                <w:rFonts w:hint="default"/>
                <w:sz w:val="28"/>
                <w:szCs w:val="28"/>
                <w:lang w:val="en-US" w:eastAsia="zh-CN"/>
              </w:rPr>
              <w:t>Thông báo POI đã bị gỡ bỏ</w:t>
            </w:r>
          </w:p>
        </w:tc>
      </w:tr>
      <w:tr w14:paraId="1FB1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2130" w:type="dxa"/>
            <w:vAlign w:val="center"/>
          </w:tcPr>
          <w:p w14:paraId="6667ECB6">
            <w:pPr>
              <w:widowControl w:val="0"/>
              <w:bidi w:val="0"/>
              <w:ind w:left="0" w:leftChars="0" w:firstLine="0" w:firstLineChars="0"/>
              <w:jc w:val="left"/>
              <w:rPr>
                <w:sz w:val="28"/>
                <w:szCs w:val="28"/>
              </w:rPr>
            </w:pPr>
            <w:r>
              <w:rPr>
                <w:rFonts w:hint="default"/>
                <w:sz w:val="28"/>
                <w:szCs w:val="28"/>
                <w:lang w:val="en-US" w:eastAsia="zh-CN"/>
              </w:rPr>
              <w:t>Khóa User</w:t>
            </w:r>
          </w:p>
        </w:tc>
        <w:tc>
          <w:tcPr>
            <w:tcW w:w="2130" w:type="dxa"/>
            <w:vAlign w:val="center"/>
          </w:tcPr>
          <w:p w14:paraId="77668DD2">
            <w:pPr>
              <w:widowControl w:val="0"/>
              <w:bidi w:val="0"/>
              <w:ind w:left="0" w:leftChars="0" w:firstLine="0" w:firstLineChars="0"/>
              <w:jc w:val="left"/>
              <w:rPr>
                <w:sz w:val="28"/>
                <w:szCs w:val="28"/>
              </w:rPr>
            </w:pPr>
            <w:r>
              <w:rPr>
                <w:rFonts w:hint="default"/>
                <w:sz w:val="28"/>
                <w:szCs w:val="28"/>
                <w:lang w:val="en-US" w:eastAsia="zh-CN"/>
              </w:rPr>
              <w:t>IsActive = false</w:t>
            </w:r>
          </w:p>
        </w:tc>
        <w:tc>
          <w:tcPr>
            <w:tcW w:w="2131" w:type="dxa"/>
            <w:vAlign w:val="center"/>
          </w:tcPr>
          <w:p w14:paraId="7A610544">
            <w:pPr>
              <w:widowControl w:val="0"/>
              <w:bidi w:val="0"/>
              <w:ind w:left="0" w:leftChars="0" w:firstLine="0" w:firstLineChars="0"/>
              <w:jc w:val="left"/>
              <w:rPr>
                <w:sz w:val="28"/>
                <w:szCs w:val="28"/>
              </w:rPr>
            </w:pPr>
            <w:r>
              <w:rPr>
                <w:rFonts w:hint="default"/>
                <w:sz w:val="28"/>
                <w:szCs w:val="28"/>
                <w:lang w:val="en-US" w:eastAsia="zh-CN"/>
              </w:rPr>
              <w:t>Người dùng bị khóa</w:t>
            </w:r>
          </w:p>
        </w:tc>
        <w:tc>
          <w:tcPr>
            <w:tcW w:w="2131" w:type="dxa"/>
            <w:vAlign w:val="center"/>
          </w:tcPr>
          <w:p w14:paraId="68BE6589">
            <w:pPr>
              <w:widowControl w:val="0"/>
              <w:bidi w:val="0"/>
              <w:ind w:left="0" w:leftChars="0" w:firstLine="0" w:firstLineChars="0"/>
              <w:jc w:val="left"/>
              <w:rPr>
                <w:sz w:val="28"/>
                <w:szCs w:val="28"/>
              </w:rPr>
            </w:pPr>
            <w:r>
              <w:rPr>
                <w:rFonts w:hint="default"/>
                <w:sz w:val="28"/>
                <w:szCs w:val="28"/>
                <w:lang w:val="en-US" w:eastAsia="zh-CN"/>
              </w:rPr>
              <w:t>Thông báo trạng thái tài khoản</w:t>
            </w:r>
          </w:p>
        </w:tc>
      </w:tr>
    </w:tbl>
    <w:p w14:paraId="6C87FC61">
      <w:pPr>
        <w:pStyle w:val="3"/>
        <w:bidi w:val="0"/>
        <w:rPr>
          <w:rFonts w:hint="default" w:ascii="Times New Roman" w:hAnsi="Times New Roman" w:cs="Times New Roman"/>
          <w:sz w:val="32"/>
          <w:szCs w:val="32"/>
        </w:rPr>
      </w:pPr>
      <w:bookmarkStart w:id="23" w:name="_Toc19291"/>
      <w:r>
        <w:rPr>
          <w:rFonts w:hint="default" w:ascii="Times New Roman" w:hAnsi="Times New Roman" w:cs="Times New Roman"/>
          <w:sz w:val="32"/>
          <w:szCs w:val="32"/>
          <w:lang w:val="vi-VN"/>
        </w:rPr>
        <w:t>14</w:t>
      </w:r>
      <w:r>
        <w:rPr>
          <w:rFonts w:hint="default" w:ascii="Times New Roman" w:hAnsi="Times New Roman" w:cs="Times New Roman"/>
          <w:sz w:val="32"/>
          <w:szCs w:val="32"/>
        </w:rPr>
        <w:t>. Quản lý Lỗi &amp; Phản hồi Hệ thống (Error Handling &amp; System Feedback)</w:t>
      </w:r>
      <w:bookmarkEnd w:id="23"/>
    </w:p>
    <w:p w14:paraId="6B15477C">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API Responses: Hệ thống phải trả về mã lỗi HTTP chuẩn (400 cho lỗi dữ liệu, 401/403 cho lỗi quyền, 404 cho không tìm thấy, 500 cho lỗi server).</w:t>
      </w:r>
    </w:p>
    <w:p w14:paraId="156CB7AE">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User Feedback (Frontend): * Sử dụng MudBlazor Snackbar để hiển thị thông báo thành công/thất bại sau mỗi thao tác (VD: "Đã gửi yêu cầu duyệt POI thành công").</w:t>
      </w:r>
    </w:p>
    <w:p w14:paraId="7FED8A98">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Hiển thị Loading Overlay khi đang xử lý các tác vụ nặng như lọc dữ liệu thống kê hoặc upload ảnh.</w:t>
      </w:r>
    </w:p>
    <w:p w14:paraId="6E0D4E45">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Validation: Kiểm tra dữ liệu đầu vào (Input Validation) cả ở phía Client (Blazor/MAUI) và Server (FluentValidation) để ngăn chặn dữ liệu rác.</w:t>
      </w:r>
    </w:p>
    <w:p w14:paraId="445833BD">
      <w:pPr>
        <w:pStyle w:val="3"/>
        <w:bidi w:val="0"/>
        <w:rPr>
          <w:rFonts w:hint="default" w:ascii="Times New Roman" w:hAnsi="Times New Roman" w:cs="Times New Roman"/>
          <w:sz w:val="32"/>
          <w:szCs w:val="32"/>
        </w:rPr>
      </w:pPr>
      <w:bookmarkStart w:id="24" w:name="_Toc21163"/>
      <w:r>
        <w:rPr>
          <w:rFonts w:hint="default" w:ascii="Times New Roman" w:hAnsi="Times New Roman" w:cs="Times New Roman"/>
          <w:sz w:val="32"/>
          <w:szCs w:val="32"/>
          <w:lang w:val="vi-VN"/>
        </w:rPr>
        <w:t>15</w:t>
      </w:r>
      <w:r>
        <w:rPr>
          <w:rFonts w:hint="default" w:ascii="Times New Roman" w:hAnsi="Times New Roman" w:cs="Times New Roman"/>
          <w:sz w:val="32"/>
          <w:szCs w:val="32"/>
        </w:rPr>
        <w:t>. Chỉ số hiệu suất chính (Key Performance Indicators - KPIs)</w:t>
      </w:r>
      <w:bookmarkEnd w:id="24"/>
    </w:p>
    <w:p w14:paraId="2CEFB72E">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Để đo lường sự thành công của dự án, hệ thống cần theo dõi:</w:t>
      </w:r>
    </w:p>
    <w:p w14:paraId="68C51898">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Thời gian phản hồi API: Mục tiêu dưới 500ms cho các truy vấn danh sách POI thông thường.</w:t>
      </w:r>
    </w:p>
    <w:p w14:paraId="003F57ED">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Tỷ lệ tăng trưởng POI: Số lượng POI mới được tạo hàng tháng.</w:t>
      </w:r>
    </w:p>
    <w:p w14:paraId="25AFA2CC">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Tỷ lệ giữ chân người dùng: Theo dõi qua số lượt truy cập (Visits) định kỳ trên từng POI.</w:t>
      </w:r>
    </w:p>
    <w:p w14:paraId="08C28A96">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Hiệu quả kiểm duyệt: Thời gian trung bình từ khi POI ở trạng thái pending đến khi được approved hoặc rejected.</w:t>
      </w:r>
    </w:p>
    <w:p w14:paraId="63F2F5EB">
      <w:pPr>
        <w:pStyle w:val="3"/>
        <w:bidi w:val="0"/>
        <w:rPr>
          <w:rFonts w:hint="default" w:ascii="Times New Roman" w:hAnsi="Times New Roman" w:cs="Times New Roman"/>
          <w:sz w:val="32"/>
          <w:szCs w:val="32"/>
        </w:rPr>
      </w:pPr>
      <w:bookmarkStart w:id="25" w:name="_Toc13469"/>
      <w:r>
        <w:rPr>
          <w:rFonts w:hint="default" w:ascii="Times New Roman" w:hAnsi="Times New Roman" w:cs="Times New Roman"/>
          <w:sz w:val="32"/>
          <w:szCs w:val="32"/>
          <w:lang w:val="vi-VN"/>
        </w:rPr>
        <w:t>16</w:t>
      </w:r>
      <w:r>
        <w:rPr>
          <w:rFonts w:hint="default" w:ascii="Times New Roman" w:hAnsi="Times New Roman" w:cs="Times New Roman"/>
          <w:sz w:val="32"/>
          <w:szCs w:val="32"/>
        </w:rPr>
        <w:t>. Nguyên tắc Thiết kế Giao diện (UX/UI Design Principles)</w:t>
      </w:r>
      <w:bookmarkEnd w:id="25"/>
    </w:p>
    <w:p w14:paraId="499BB95E">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Tính nhất quán: Sử dụng hệ màu và icon chuẩn của MudBlazor trên toàn bộ trang Admin và Owner.</w:t>
      </w:r>
    </w:p>
    <w:p w14:paraId="3ED65105">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Mobile-First (cho App): Giao diện Mobile App phải tối ưu cho thao tác một tay, các nút bấm chi tiết POI phải rõ ràng.</w:t>
      </w:r>
    </w:p>
    <w:p w14:paraId="52104EBD">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Bố cục Dashboard:</w:t>
      </w:r>
    </w:p>
    <w:p w14:paraId="5EC34724">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Thông tin quan trọng nhất (KPIs) nằm ở trên cùng.</w:t>
      </w:r>
    </w:p>
    <w:p w14:paraId="34A645F5">
      <w:pPr>
        <w:numPr>
          <w:ilvl w:val="0"/>
          <w:numId w:val="11"/>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Các biểu đồ thống kê trực quan (biểu đồ tròn cho danh mục, biểu đồ cột cho lượt visit).</w:t>
      </w:r>
    </w:p>
    <w:p w14:paraId="2096201B">
      <w:pPr>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Khả năng tiếp cận: Đảm bảo độ tương phản màu sắc và kích thước chữ dễ đọc cho mọi đối tượng thực khách.</w:t>
      </w:r>
    </w:p>
    <w:p w14:paraId="30EEC165">
      <w:pPr>
        <w:pStyle w:val="3"/>
        <w:numPr>
          <w:ilvl w:val="0"/>
          <w:numId w:val="12"/>
        </w:numPr>
        <w:bidi w:val="0"/>
        <w:outlineLvl w:val="1"/>
        <w:rPr>
          <w:rFonts w:hint="default" w:ascii="Times New Roman" w:hAnsi="Times New Roman" w:cs="Times New Roman"/>
          <w:sz w:val="32"/>
          <w:szCs w:val="32"/>
          <w:lang w:val="vi-VN"/>
        </w:rPr>
      </w:pPr>
      <w:bookmarkStart w:id="26" w:name="_Toc8723"/>
      <w:r>
        <w:rPr>
          <w:rFonts w:hint="default" w:ascii="Times New Roman" w:hAnsi="Times New Roman" w:cs="Times New Roman"/>
          <w:sz w:val="32"/>
          <w:szCs w:val="32"/>
          <w:lang w:val="vi-VN"/>
        </w:rPr>
        <w:t>Sequence Diagram</w:t>
      </w:r>
      <w:bookmarkEnd w:id="26"/>
    </w:p>
    <w:p w14:paraId="108A3C7E">
      <w:pPr>
        <w:pStyle w:val="4"/>
        <w:bidi w:val="0"/>
        <w:rPr>
          <w:rFonts w:hint="default" w:ascii="Times New Roman" w:hAnsi="Times New Roman" w:cs="Times New Roman"/>
          <w:sz w:val="28"/>
          <w:szCs w:val="28"/>
          <w:lang w:val="vi-VN"/>
        </w:rPr>
      </w:pPr>
      <w:bookmarkStart w:id="27" w:name="_Toc28419"/>
      <w:r>
        <w:rPr>
          <w:rFonts w:hint="default" w:ascii="Times New Roman" w:hAnsi="Times New Roman" w:cs="Times New Roman"/>
          <w:sz w:val="28"/>
          <w:szCs w:val="28"/>
          <w:lang w:val="vi-VN"/>
        </w:rPr>
        <w:t>17.1. Auth: Đăng ký</w:t>
      </w:r>
      <w:bookmarkEnd w:id="27"/>
    </w:p>
    <w:p w14:paraId="135FD539">
      <w:pPr>
        <w:ind w:left="0" w:leftChars="0" w:firstLine="0" w:firstLineChars="0"/>
        <w:rPr>
          <w:rFonts w:hint="default"/>
          <w:lang w:val="vi-VN"/>
        </w:rPr>
      </w:pPr>
      <w:r>
        <w:rPr>
          <w:rFonts w:hint="default"/>
          <w:lang w:val="vi-VN"/>
        </w:rPr>
        <w:drawing>
          <wp:inline distT="0" distB="0" distL="114300" distR="114300">
            <wp:extent cx="5267325" cy="3186430"/>
            <wp:effectExtent l="0" t="0" r="5715" b="13970"/>
            <wp:docPr id="36" name="Picture 36" descr="S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E01"/>
                    <pic:cNvPicPr>
                      <a:picLocks noChangeAspect="1"/>
                    </pic:cNvPicPr>
                  </pic:nvPicPr>
                  <pic:blipFill>
                    <a:blip r:embed="rId8"/>
                    <a:stretch>
                      <a:fillRect/>
                    </a:stretch>
                  </pic:blipFill>
                  <pic:spPr>
                    <a:xfrm>
                      <a:off x="0" y="0"/>
                      <a:ext cx="5267325" cy="3186430"/>
                    </a:xfrm>
                    <a:prstGeom prst="rect">
                      <a:avLst/>
                    </a:prstGeom>
                  </pic:spPr>
                </pic:pic>
              </a:graphicData>
            </a:graphic>
          </wp:inline>
        </w:drawing>
      </w:r>
    </w:p>
    <w:p w14:paraId="13FD15BA">
      <w:pPr>
        <w:ind w:left="0" w:leftChars="0" w:firstLine="0" w:firstLineChars="0"/>
        <w:jc w:val="left"/>
        <w:rPr>
          <w:rFonts w:hint="default"/>
          <w:sz w:val="28"/>
          <w:szCs w:val="28"/>
          <w:lang w:val="vi-VN"/>
        </w:rPr>
      </w:pPr>
      <w:r>
        <w:rPr>
          <w:rFonts w:hint="default"/>
          <w:sz w:val="28"/>
          <w:szCs w:val="28"/>
          <w:lang w:val="vi-VN"/>
        </w:rPr>
        <w:t>Step by step:</w:t>
      </w:r>
    </w:p>
    <w:p w14:paraId="1ADD5327">
      <w:pPr>
        <w:numPr>
          <w:ilvl w:val="0"/>
          <w:numId w:val="13"/>
        </w:numPr>
        <w:bidi w:val="0"/>
        <w:ind w:left="420" w:leftChars="0" w:hanging="420" w:firstLineChars="0"/>
        <w:jc w:val="left"/>
        <w:rPr>
          <w:rFonts w:hint="default"/>
          <w:sz w:val="28"/>
          <w:szCs w:val="28"/>
        </w:rPr>
      </w:pPr>
      <w:r>
        <w:rPr>
          <w:rFonts w:hint="default"/>
          <w:sz w:val="28"/>
          <w:szCs w:val="28"/>
        </w:rPr>
        <w:t>Client POST /api/auth/register với {username, password, role, ...}.</w:t>
      </w:r>
    </w:p>
    <w:p w14:paraId="6AAD2826">
      <w:pPr>
        <w:numPr>
          <w:ilvl w:val="0"/>
          <w:numId w:val="13"/>
        </w:numPr>
        <w:bidi w:val="0"/>
        <w:ind w:left="420" w:leftChars="0" w:hanging="420" w:firstLineChars="0"/>
        <w:jc w:val="left"/>
        <w:rPr>
          <w:rFonts w:hint="default"/>
          <w:sz w:val="28"/>
          <w:szCs w:val="28"/>
        </w:rPr>
      </w:pPr>
      <w:r>
        <w:rPr>
          <w:rFonts w:hint="default"/>
          <w:sz w:val="28"/>
          <w:szCs w:val="28"/>
        </w:rPr>
        <w:t>AuthController tìm user theo username trong collection Users.</w:t>
      </w:r>
    </w:p>
    <w:p w14:paraId="034BC607">
      <w:pPr>
        <w:numPr>
          <w:ilvl w:val="0"/>
          <w:numId w:val="13"/>
        </w:numPr>
        <w:bidi w:val="0"/>
        <w:ind w:left="420" w:leftChars="0" w:hanging="420" w:firstLineChars="0"/>
        <w:jc w:val="left"/>
        <w:rPr>
          <w:rFonts w:hint="default"/>
          <w:sz w:val="28"/>
          <w:szCs w:val="28"/>
        </w:rPr>
      </w:pPr>
      <w:r>
        <w:rPr>
          <w:rFonts w:hint="default"/>
          <w:sz w:val="28"/>
          <w:szCs w:val="28"/>
        </w:rPr>
        <w:t>Nếu tồn tại → trả 400 {message: "Tên đăng nhập đã tồn tại!"}.</w:t>
      </w:r>
    </w:p>
    <w:p w14:paraId="28386818">
      <w:pPr>
        <w:numPr>
          <w:ilvl w:val="0"/>
          <w:numId w:val="13"/>
        </w:numPr>
        <w:bidi w:val="0"/>
        <w:ind w:left="420" w:leftChars="0" w:hanging="420" w:firstLineChars="0"/>
        <w:jc w:val="left"/>
        <w:rPr>
          <w:rFonts w:hint="default"/>
          <w:sz w:val="28"/>
          <w:szCs w:val="28"/>
        </w:rPr>
      </w:pPr>
      <w:r>
        <w:rPr>
          <w:rFonts w:hint="default"/>
          <w:sz w:val="28"/>
          <w:szCs w:val="28"/>
        </w:rPr>
        <w:t>Nếu không tồn tại → Hash mật khẩu (BCrypt) và tạo UserModel mới.</w:t>
      </w:r>
    </w:p>
    <w:p w14:paraId="344C268B">
      <w:pPr>
        <w:numPr>
          <w:ilvl w:val="0"/>
          <w:numId w:val="13"/>
        </w:numPr>
        <w:bidi w:val="0"/>
        <w:ind w:left="420" w:leftChars="0" w:hanging="420" w:firstLineChars="0"/>
        <w:jc w:val="left"/>
        <w:rPr>
          <w:sz w:val="28"/>
          <w:szCs w:val="28"/>
        </w:rPr>
      </w:pPr>
      <w:r>
        <w:rPr>
          <w:rFonts w:hint="default"/>
          <w:sz w:val="28"/>
          <w:szCs w:val="28"/>
        </w:rPr>
        <w:t>InsertOneAsync vào collection Users.</w:t>
      </w:r>
    </w:p>
    <w:p w14:paraId="1C454825">
      <w:pPr>
        <w:numPr>
          <w:ilvl w:val="0"/>
          <w:numId w:val="13"/>
        </w:numPr>
        <w:bidi w:val="0"/>
        <w:ind w:left="420" w:leftChars="0" w:hanging="420" w:firstLineChars="0"/>
        <w:jc w:val="left"/>
        <w:rPr>
          <w:sz w:val="28"/>
          <w:szCs w:val="28"/>
        </w:rPr>
      </w:pPr>
      <w:r>
        <w:rPr>
          <w:rFonts w:hint="default"/>
          <w:sz w:val="28"/>
          <w:szCs w:val="28"/>
        </w:rPr>
        <w:t>Trả 200 {message: "Đăng ký tài khoản thành công!"}.</w:t>
      </w:r>
    </w:p>
    <w:p w14:paraId="5926029A">
      <w:pPr>
        <w:pStyle w:val="4"/>
        <w:bidi w:val="0"/>
        <w:rPr>
          <w:rFonts w:hint="default" w:ascii="Times New Roman" w:hAnsi="Times New Roman" w:cs="Times New Roman"/>
          <w:sz w:val="28"/>
          <w:szCs w:val="28"/>
          <w:lang w:val="vi-VN"/>
        </w:rPr>
      </w:pPr>
      <w:bookmarkStart w:id="28" w:name="_Toc6830"/>
      <w:r>
        <w:rPr>
          <w:rFonts w:hint="default" w:ascii="Times New Roman" w:hAnsi="Times New Roman" w:cs="Times New Roman"/>
          <w:sz w:val="28"/>
          <w:szCs w:val="28"/>
          <w:lang w:val="vi-VN"/>
        </w:rPr>
        <w:t>17.2. Auth: Đăng nhập</w:t>
      </w:r>
      <w:bookmarkEnd w:id="28"/>
    </w:p>
    <w:p w14:paraId="58833766">
      <w:pPr>
        <w:ind w:left="0" w:leftChars="0" w:firstLine="0" w:firstLineChars="0"/>
        <w:rPr>
          <w:rFonts w:hint="default"/>
          <w:lang w:val="vi-VN"/>
        </w:rPr>
      </w:pPr>
      <w:r>
        <w:rPr>
          <w:rFonts w:hint="default"/>
          <w:lang w:val="vi-VN"/>
        </w:rPr>
        <w:drawing>
          <wp:inline distT="0" distB="0" distL="114300" distR="114300">
            <wp:extent cx="5270500" cy="3893185"/>
            <wp:effectExtent l="0" t="0" r="2540" b="8255"/>
            <wp:docPr id="37" name="Picture 37" descr="S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E02"/>
                    <pic:cNvPicPr>
                      <a:picLocks noChangeAspect="1"/>
                    </pic:cNvPicPr>
                  </pic:nvPicPr>
                  <pic:blipFill>
                    <a:blip r:embed="rId9"/>
                    <a:stretch>
                      <a:fillRect/>
                    </a:stretch>
                  </pic:blipFill>
                  <pic:spPr>
                    <a:xfrm>
                      <a:off x="0" y="0"/>
                      <a:ext cx="5270500" cy="3893185"/>
                    </a:xfrm>
                    <a:prstGeom prst="rect">
                      <a:avLst/>
                    </a:prstGeom>
                  </pic:spPr>
                </pic:pic>
              </a:graphicData>
            </a:graphic>
          </wp:inline>
        </w:drawing>
      </w:r>
    </w:p>
    <w:p w14:paraId="71E967F7">
      <w:pPr>
        <w:ind w:left="0" w:leftChars="0" w:firstLine="0" w:firstLineChars="0"/>
        <w:jc w:val="left"/>
        <w:rPr>
          <w:rFonts w:hint="default"/>
          <w:sz w:val="28"/>
          <w:szCs w:val="28"/>
          <w:lang w:val="vi-VN"/>
        </w:rPr>
      </w:pPr>
      <w:r>
        <w:rPr>
          <w:rFonts w:hint="default"/>
          <w:sz w:val="28"/>
          <w:szCs w:val="28"/>
          <w:lang w:val="vi-VN"/>
        </w:rPr>
        <w:t>Step by step:</w:t>
      </w:r>
    </w:p>
    <w:p w14:paraId="78FB6AE8">
      <w:pPr>
        <w:numPr>
          <w:ilvl w:val="0"/>
          <w:numId w:val="13"/>
        </w:numPr>
        <w:bidi w:val="0"/>
        <w:ind w:left="420" w:leftChars="0" w:hanging="420" w:firstLineChars="0"/>
        <w:jc w:val="left"/>
        <w:rPr>
          <w:rFonts w:hint="default"/>
          <w:sz w:val="28"/>
          <w:szCs w:val="28"/>
        </w:rPr>
      </w:pPr>
      <w:r>
        <w:rPr>
          <w:rFonts w:hint="default"/>
          <w:sz w:val="28"/>
          <w:szCs w:val="28"/>
        </w:rPr>
        <w:t>Client POST /api/auth/login với {username, password}.</w:t>
      </w:r>
    </w:p>
    <w:p w14:paraId="77A462A6">
      <w:pPr>
        <w:numPr>
          <w:ilvl w:val="0"/>
          <w:numId w:val="13"/>
        </w:numPr>
        <w:bidi w:val="0"/>
        <w:ind w:left="420" w:leftChars="0" w:hanging="420" w:firstLineChars="0"/>
        <w:jc w:val="left"/>
        <w:rPr>
          <w:rFonts w:hint="default"/>
          <w:sz w:val="28"/>
          <w:szCs w:val="28"/>
        </w:rPr>
      </w:pPr>
      <w:r>
        <w:rPr>
          <w:rFonts w:hint="default"/>
          <w:sz w:val="28"/>
          <w:szCs w:val="28"/>
        </w:rPr>
        <w:t>AuthController tìm user theo username.</w:t>
      </w:r>
    </w:p>
    <w:p w14:paraId="2ED7DA10">
      <w:pPr>
        <w:numPr>
          <w:ilvl w:val="0"/>
          <w:numId w:val="13"/>
        </w:numPr>
        <w:bidi w:val="0"/>
        <w:ind w:left="420" w:leftChars="0" w:hanging="420" w:firstLineChars="0"/>
        <w:jc w:val="left"/>
        <w:rPr>
          <w:rFonts w:hint="default"/>
          <w:sz w:val="28"/>
          <w:szCs w:val="28"/>
        </w:rPr>
      </w:pPr>
      <w:r>
        <w:rPr>
          <w:rFonts w:hint="default"/>
          <w:sz w:val="28"/>
          <w:szCs w:val="28"/>
        </w:rPr>
        <w:t>Nếu không tìm hoặc user.IsActive == false → trả 401.</w:t>
      </w:r>
    </w:p>
    <w:p w14:paraId="37289BCF">
      <w:pPr>
        <w:numPr>
          <w:ilvl w:val="0"/>
          <w:numId w:val="13"/>
        </w:numPr>
        <w:bidi w:val="0"/>
        <w:ind w:left="420" w:leftChars="0" w:hanging="420" w:firstLineChars="0"/>
        <w:jc w:val="left"/>
        <w:rPr>
          <w:rFonts w:hint="default"/>
          <w:sz w:val="28"/>
          <w:szCs w:val="28"/>
        </w:rPr>
      </w:pPr>
      <w:r>
        <w:rPr>
          <w:rFonts w:hint="default"/>
          <w:sz w:val="28"/>
          <w:szCs w:val="28"/>
        </w:rPr>
        <w:t>Nếu tìm thấy → BCrypt.Verify(request.Password,</w:t>
      </w:r>
      <w:r>
        <w:rPr>
          <w:rFonts w:hint="default"/>
          <w:sz w:val="28"/>
          <w:szCs w:val="28"/>
          <w:lang w:val="vi-VN"/>
        </w:rPr>
        <w:t xml:space="preserve"> </w:t>
      </w:r>
      <w:r>
        <w:rPr>
          <w:rFonts w:hint="default"/>
          <w:sz w:val="28"/>
          <w:szCs w:val="28"/>
        </w:rPr>
        <w:t>user.PasswordHash)</w:t>
      </w:r>
      <w:r>
        <w:rPr>
          <w:rFonts w:hint="default"/>
          <w:sz w:val="28"/>
          <w:szCs w:val="28"/>
          <w:lang w:val="vi-VN"/>
        </w:rPr>
        <w:t>.</w:t>
      </w:r>
    </w:p>
    <w:p w14:paraId="612EAB1C">
      <w:pPr>
        <w:numPr>
          <w:ilvl w:val="0"/>
          <w:numId w:val="13"/>
        </w:numPr>
        <w:bidi w:val="0"/>
        <w:ind w:left="420" w:leftChars="0" w:hanging="420" w:firstLineChars="0"/>
        <w:jc w:val="left"/>
        <w:rPr>
          <w:sz w:val="28"/>
          <w:szCs w:val="28"/>
        </w:rPr>
      </w:pPr>
      <w:r>
        <w:rPr>
          <w:rFonts w:hint="default"/>
          <w:sz w:val="28"/>
          <w:szCs w:val="28"/>
        </w:rPr>
        <w:t>Nếu sai → trả 401; nếu đúng → xây AuthResponse (không chứa PasswordHash).</w:t>
      </w:r>
    </w:p>
    <w:p w14:paraId="6AD6F42C">
      <w:pPr>
        <w:numPr>
          <w:ilvl w:val="0"/>
          <w:numId w:val="13"/>
        </w:numPr>
        <w:bidi w:val="0"/>
        <w:ind w:left="420" w:leftChars="0" w:hanging="420" w:firstLineChars="0"/>
        <w:jc w:val="left"/>
        <w:rPr>
          <w:sz w:val="28"/>
          <w:szCs w:val="28"/>
        </w:rPr>
      </w:pPr>
      <w:r>
        <w:rPr>
          <w:rFonts w:hint="default"/>
          <w:sz w:val="28"/>
          <w:szCs w:val="28"/>
        </w:rPr>
        <w:t>Trả 200 với AuthResponse.</w:t>
      </w:r>
    </w:p>
    <w:p w14:paraId="16E9D301">
      <w:pPr>
        <w:pStyle w:val="4"/>
        <w:bidi w:val="0"/>
        <w:rPr>
          <w:rFonts w:hint="default" w:ascii="Times New Roman" w:hAnsi="Times New Roman" w:cs="Times New Roman"/>
          <w:sz w:val="28"/>
          <w:szCs w:val="28"/>
        </w:rPr>
      </w:pPr>
      <w:bookmarkStart w:id="29" w:name="_Toc10476"/>
      <w:r>
        <w:rPr>
          <w:rFonts w:hint="default" w:ascii="Times New Roman" w:hAnsi="Times New Roman" w:cs="Times New Roman"/>
          <w:sz w:val="28"/>
          <w:szCs w:val="28"/>
          <w:lang w:val="vi-VN"/>
        </w:rPr>
        <w:t xml:space="preserve">17.3. </w:t>
      </w:r>
      <w:r>
        <w:rPr>
          <w:rFonts w:hint="default" w:ascii="Times New Roman" w:hAnsi="Times New Roman" w:cs="Times New Roman"/>
          <w:sz w:val="28"/>
          <w:szCs w:val="28"/>
        </w:rPr>
        <w:t>UserController: Lấy tất cả người dùng</w:t>
      </w:r>
      <w:bookmarkEnd w:id="29"/>
    </w:p>
    <w:p w14:paraId="7A061636">
      <w:pPr>
        <w:pStyle w:val="85"/>
        <w:keepNext w:val="0"/>
        <w:keepLines w:val="0"/>
        <w:widowControl/>
        <w:suppressLineNumbers w:val="0"/>
        <w:rPr>
          <w:rFonts w:hint="default"/>
          <w:sz w:val="28"/>
          <w:szCs w:val="28"/>
          <w:lang w:val="vi-VN"/>
        </w:rPr>
      </w:pPr>
      <w:r>
        <w:rPr>
          <w:rFonts w:hint="default"/>
          <w:sz w:val="28"/>
          <w:szCs w:val="28"/>
          <w:lang w:val="vi-VN"/>
        </w:rPr>
        <w:drawing>
          <wp:inline distT="0" distB="0" distL="114300" distR="114300">
            <wp:extent cx="4733925" cy="2886075"/>
            <wp:effectExtent l="0" t="0" r="5715" b="9525"/>
            <wp:docPr id="38" name="Picture 38" descr="S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E03"/>
                    <pic:cNvPicPr>
                      <a:picLocks noChangeAspect="1"/>
                    </pic:cNvPicPr>
                  </pic:nvPicPr>
                  <pic:blipFill>
                    <a:blip r:embed="rId10"/>
                    <a:stretch>
                      <a:fillRect/>
                    </a:stretch>
                  </pic:blipFill>
                  <pic:spPr>
                    <a:xfrm>
                      <a:off x="0" y="0"/>
                      <a:ext cx="4733925" cy="2886075"/>
                    </a:xfrm>
                    <a:prstGeom prst="rect">
                      <a:avLst/>
                    </a:prstGeom>
                  </pic:spPr>
                </pic:pic>
              </a:graphicData>
            </a:graphic>
          </wp:inline>
        </w:drawing>
      </w:r>
    </w:p>
    <w:p w14:paraId="16DCABD0">
      <w:pPr>
        <w:pStyle w:val="85"/>
        <w:keepNext w:val="0"/>
        <w:keepLines w:val="0"/>
        <w:widowControl/>
        <w:suppressLineNumbers w:val="0"/>
        <w:jc w:val="left"/>
        <w:rPr>
          <w:rFonts w:hint="default"/>
          <w:sz w:val="28"/>
          <w:szCs w:val="28"/>
          <w:lang w:val="vi-VN"/>
        </w:rPr>
      </w:pPr>
      <w:r>
        <w:rPr>
          <w:rFonts w:hint="default"/>
          <w:sz w:val="28"/>
          <w:szCs w:val="28"/>
          <w:lang w:val="vi-VN"/>
        </w:rPr>
        <w:t>Step by step:</w:t>
      </w:r>
    </w:p>
    <w:p w14:paraId="3D901F58">
      <w:pPr>
        <w:numPr>
          <w:ilvl w:val="0"/>
          <w:numId w:val="13"/>
        </w:numPr>
        <w:bidi w:val="0"/>
        <w:ind w:left="420" w:leftChars="0" w:hanging="420" w:firstLineChars="0"/>
        <w:jc w:val="left"/>
        <w:rPr>
          <w:rFonts w:hint="default"/>
          <w:sz w:val="28"/>
          <w:szCs w:val="28"/>
        </w:rPr>
      </w:pPr>
      <w:r>
        <w:rPr>
          <w:rFonts w:hint="default"/>
          <w:sz w:val="28"/>
          <w:szCs w:val="28"/>
        </w:rPr>
        <w:t>Client GET /api/user.</w:t>
      </w:r>
    </w:p>
    <w:p w14:paraId="4AD19E15">
      <w:pPr>
        <w:numPr>
          <w:ilvl w:val="0"/>
          <w:numId w:val="13"/>
        </w:numPr>
        <w:bidi w:val="0"/>
        <w:ind w:left="420" w:leftChars="0" w:hanging="420" w:firstLineChars="0"/>
        <w:jc w:val="left"/>
        <w:rPr>
          <w:sz w:val="28"/>
          <w:szCs w:val="28"/>
        </w:rPr>
      </w:pPr>
      <w:r>
        <w:rPr>
          <w:rFonts w:hint="default"/>
          <w:sz w:val="28"/>
          <w:szCs w:val="28"/>
        </w:rPr>
        <w:t>UserController gọi _usersCollection.Find(_ =&gt; true).ToListAsync().</w:t>
      </w:r>
    </w:p>
    <w:p w14:paraId="3562A613">
      <w:pPr>
        <w:numPr>
          <w:ilvl w:val="0"/>
          <w:numId w:val="13"/>
        </w:numPr>
        <w:bidi w:val="0"/>
        <w:ind w:left="420" w:leftChars="0" w:hanging="420" w:firstLineChars="0"/>
        <w:jc w:val="left"/>
        <w:rPr>
          <w:sz w:val="28"/>
          <w:szCs w:val="28"/>
        </w:rPr>
      </w:pPr>
      <w:r>
        <w:rPr>
          <w:rFonts w:hint="default"/>
          <w:sz w:val="28"/>
          <w:szCs w:val="28"/>
        </w:rPr>
        <w:t>Trả 200 với danh sách users.</w:t>
      </w:r>
    </w:p>
    <w:p w14:paraId="7359E24E">
      <w:pPr>
        <w:pStyle w:val="4"/>
        <w:bidi w:val="0"/>
        <w:rPr>
          <w:rFonts w:hint="default" w:ascii="Times New Roman" w:hAnsi="Times New Roman" w:cs="Times New Roman"/>
          <w:sz w:val="28"/>
          <w:szCs w:val="28"/>
        </w:rPr>
      </w:pPr>
      <w:bookmarkStart w:id="30" w:name="_Toc12383"/>
      <w:r>
        <w:rPr>
          <w:rFonts w:hint="default" w:ascii="Times New Roman" w:hAnsi="Times New Roman" w:cs="Times New Roman"/>
          <w:sz w:val="28"/>
          <w:szCs w:val="28"/>
          <w:lang w:val="vi-VN"/>
        </w:rPr>
        <w:t xml:space="preserve">17.4. </w:t>
      </w:r>
      <w:r>
        <w:rPr>
          <w:rFonts w:hint="default" w:ascii="Times New Roman" w:hAnsi="Times New Roman" w:cs="Times New Roman"/>
          <w:sz w:val="28"/>
          <w:szCs w:val="28"/>
        </w:rPr>
        <w:t>UserController: Cập nhật user</w:t>
      </w:r>
      <w:bookmarkEnd w:id="30"/>
    </w:p>
    <w:p w14:paraId="205D0FF7">
      <w:pPr>
        <w:ind w:left="0" w:leftChars="0" w:firstLine="0" w:firstLineChars="0"/>
        <w:rPr>
          <w:rFonts w:hint="default"/>
          <w:lang w:val="vi-VN"/>
        </w:rPr>
      </w:pPr>
      <w:r>
        <w:rPr>
          <w:rFonts w:hint="default"/>
          <w:lang w:val="vi-VN"/>
        </w:rPr>
        <w:drawing>
          <wp:inline distT="0" distB="0" distL="114300" distR="114300">
            <wp:extent cx="5271135" cy="3850640"/>
            <wp:effectExtent l="0" t="0" r="1905" b="5080"/>
            <wp:docPr id="39" name="Picture 39" descr="S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E04"/>
                    <pic:cNvPicPr>
                      <a:picLocks noChangeAspect="1"/>
                    </pic:cNvPicPr>
                  </pic:nvPicPr>
                  <pic:blipFill>
                    <a:blip r:embed="rId11"/>
                    <a:stretch>
                      <a:fillRect/>
                    </a:stretch>
                  </pic:blipFill>
                  <pic:spPr>
                    <a:xfrm>
                      <a:off x="0" y="0"/>
                      <a:ext cx="5271135" cy="3850640"/>
                    </a:xfrm>
                    <a:prstGeom prst="rect">
                      <a:avLst/>
                    </a:prstGeom>
                  </pic:spPr>
                </pic:pic>
              </a:graphicData>
            </a:graphic>
          </wp:inline>
        </w:drawing>
      </w:r>
    </w:p>
    <w:p w14:paraId="4F6B29BE">
      <w:pPr>
        <w:ind w:left="0" w:leftChars="0" w:firstLine="0" w:firstLineChars="0"/>
        <w:jc w:val="left"/>
        <w:rPr>
          <w:rFonts w:hint="default"/>
          <w:sz w:val="28"/>
          <w:szCs w:val="28"/>
          <w:lang w:val="vi-VN"/>
        </w:rPr>
      </w:pPr>
      <w:r>
        <w:rPr>
          <w:rFonts w:hint="default"/>
          <w:sz w:val="28"/>
          <w:szCs w:val="28"/>
          <w:lang w:val="vi-VN"/>
        </w:rPr>
        <w:t>Step by step:</w:t>
      </w:r>
    </w:p>
    <w:p w14:paraId="16ACB8B9">
      <w:pPr>
        <w:numPr>
          <w:ilvl w:val="0"/>
          <w:numId w:val="13"/>
        </w:numPr>
        <w:bidi w:val="0"/>
        <w:ind w:left="420" w:leftChars="0" w:hanging="420" w:firstLineChars="0"/>
        <w:jc w:val="left"/>
        <w:rPr>
          <w:rFonts w:hint="default"/>
          <w:sz w:val="28"/>
          <w:szCs w:val="28"/>
        </w:rPr>
      </w:pPr>
      <w:r>
        <w:rPr>
          <w:rFonts w:hint="default"/>
          <w:sz w:val="28"/>
          <w:szCs w:val="28"/>
        </w:rPr>
        <w:t>Client PUT /api/user/{id} với fields cập nhật.</w:t>
      </w:r>
    </w:p>
    <w:p w14:paraId="46818948">
      <w:pPr>
        <w:numPr>
          <w:ilvl w:val="0"/>
          <w:numId w:val="13"/>
        </w:numPr>
        <w:bidi w:val="0"/>
        <w:ind w:left="420" w:leftChars="0" w:hanging="420" w:firstLineChars="0"/>
        <w:jc w:val="left"/>
        <w:rPr>
          <w:rFonts w:hint="default"/>
          <w:sz w:val="28"/>
          <w:szCs w:val="28"/>
        </w:rPr>
      </w:pPr>
      <w:r>
        <w:rPr>
          <w:rFonts w:hint="default"/>
          <w:sz w:val="28"/>
          <w:szCs w:val="28"/>
        </w:rPr>
        <w:t xml:space="preserve"> Controller tìm user theo id; nếu null → 404.</w:t>
      </w:r>
    </w:p>
    <w:p w14:paraId="431B1FC4">
      <w:pPr>
        <w:numPr>
          <w:ilvl w:val="0"/>
          <w:numId w:val="13"/>
        </w:numPr>
        <w:bidi w:val="0"/>
        <w:ind w:left="420" w:leftChars="0" w:hanging="420" w:firstLineChars="0"/>
        <w:jc w:val="left"/>
        <w:rPr>
          <w:rFonts w:hint="default"/>
          <w:sz w:val="28"/>
          <w:szCs w:val="28"/>
        </w:rPr>
      </w:pPr>
      <w:r>
        <w:rPr>
          <w:rFonts w:hint="default"/>
          <w:sz w:val="28"/>
          <w:szCs w:val="28"/>
        </w:rPr>
        <w:t>Tạo update builder (Role, FullName, OwnerId, IsActive) và UpdateOneAsync.</w:t>
      </w:r>
    </w:p>
    <w:p w14:paraId="2909438A">
      <w:pPr>
        <w:numPr>
          <w:ilvl w:val="0"/>
          <w:numId w:val="13"/>
        </w:numPr>
        <w:bidi w:val="0"/>
        <w:ind w:left="420" w:leftChars="0" w:hanging="420" w:firstLineChars="0"/>
        <w:jc w:val="left"/>
        <w:rPr>
          <w:rFonts w:hint="default"/>
          <w:sz w:val="28"/>
          <w:szCs w:val="28"/>
        </w:rPr>
      </w:pPr>
      <w:r>
        <w:rPr>
          <w:rFonts w:hint="default"/>
          <w:sz w:val="28"/>
          <w:szCs w:val="28"/>
        </w:rPr>
        <w:t>Nếu thay đổi IsActive và username là email → gọi EmailService.SendUserAccountEventEmailAsync.</w:t>
      </w:r>
    </w:p>
    <w:p w14:paraId="4F9AEF7C">
      <w:pPr>
        <w:numPr>
          <w:ilvl w:val="0"/>
          <w:numId w:val="13"/>
        </w:numPr>
        <w:bidi w:val="0"/>
        <w:ind w:left="420" w:leftChars="0" w:hanging="420" w:firstLineChars="0"/>
        <w:jc w:val="left"/>
        <w:rPr>
          <w:sz w:val="28"/>
          <w:szCs w:val="28"/>
        </w:rPr>
      </w:pPr>
      <w:r>
        <w:rPr>
          <w:rFonts w:hint="default"/>
          <w:sz w:val="28"/>
          <w:szCs w:val="28"/>
        </w:rPr>
        <w:t>Ghi log qua UserLogService.LogActionAsync(currentUser,...).</w:t>
      </w:r>
    </w:p>
    <w:p w14:paraId="0072FB25">
      <w:pPr>
        <w:numPr>
          <w:ilvl w:val="0"/>
          <w:numId w:val="13"/>
        </w:numPr>
        <w:bidi w:val="0"/>
        <w:ind w:left="420" w:leftChars="0" w:hanging="420" w:firstLineChars="0"/>
        <w:jc w:val="left"/>
        <w:rPr>
          <w:sz w:val="28"/>
          <w:szCs w:val="28"/>
        </w:rPr>
      </w:pPr>
      <w:r>
        <w:rPr>
          <w:rFonts w:hint="default"/>
          <w:sz w:val="28"/>
          <w:szCs w:val="28"/>
        </w:rPr>
        <w:t>Trả 200 {message}.</w:t>
      </w:r>
    </w:p>
    <w:p w14:paraId="06543D93">
      <w:pPr>
        <w:pStyle w:val="4"/>
        <w:bidi w:val="0"/>
        <w:rPr>
          <w:rFonts w:hint="default" w:ascii="Times New Roman" w:hAnsi="Times New Roman" w:cs="Times New Roman"/>
          <w:sz w:val="28"/>
          <w:szCs w:val="28"/>
        </w:rPr>
      </w:pPr>
      <w:bookmarkStart w:id="31" w:name="_Toc4525"/>
      <w:r>
        <w:rPr>
          <w:rFonts w:hint="default" w:ascii="Times New Roman" w:hAnsi="Times New Roman" w:cs="Times New Roman"/>
          <w:sz w:val="28"/>
          <w:szCs w:val="28"/>
          <w:lang w:val="vi-VN"/>
        </w:rPr>
        <w:t xml:space="preserve">17.5. </w:t>
      </w:r>
      <w:r>
        <w:rPr>
          <w:rFonts w:hint="default" w:ascii="Times New Roman" w:hAnsi="Times New Roman" w:cs="Times New Roman"/>
          <w:sz w:val="28"/>
          <w:szCs w:val="28"/>
        </w:rPr>
        <w:t>UserController: Bật/tắt kích hoạt</w:t>
      </w:r>
      <w:bookmarkEnd w:id="31"/>
    </w:p>
    <w:p w14:paraId="0BF4179C">
      <w:pPr>
        <w:ind w:left="0" w:leftChars="0" w:firstLine="0" w:firstLineChars="0"/>
        <w:rPr>
          <w:rFonts w:hint="default"/>
          <w:lang w:val="vi-VN"/>
        </w:rPr>
      </w:pPr>
      <w:r>
        <w:rPr>
          <w:rFonts w:hint="default"/>
          <w:lang w:val="vi-VN"/>
        </w:rPr>
        <w:drawing>
          <wp:inline distT="0" distB="0" distL="114300" distR="114300">
            <wp:extent cx="5271135" cy="3470275"/>
            <wp:effectExtent l="0" t="0" r="1905" b="4445"/>
            <wp:docPr id="40" name="Picture 40" descr="S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E05"/>
                    <pic:cNvPicPr>
                      <a:picLocks noChangeAspect="1"/>
                    </pic:cNvPicPr>
                  </pic:nvPicPr>
                  <pic:blipFill>
                    <a:blip r:embed="rId12"/>
                    <a:stretch>
                      <a:fillRect/>
                    </a:stretch>
                  </pic:blipFill>
                  <pic:spPr>
                    <a:xfrm>
                      <a:off x="0" y="0"/>
                      <a:ext cx="5271135" cy="3470275"/>
                    </a:xfrm>
                    <a:prstGeom prst="rect">
                      <a:avLst/>
                    </a:prstGeom>
                  </pic:spPr>
                </pic:pic>
              </a:graphicData>
            </a:graphic>
          </wp:inline>
        </w:drawing>
      </w:r>
    </w:p>
    <w:p w14:paraId="25E27F68">
      <w:pPr>
        <w:ind w:left="0" w:leftChars="0" w:firstLine="0" w:firstLineChars="0"/>
        <w:jc w:val="left"/>
        <w:rPr>
          <w:rFonts w:hint="default"/>
          <w:sz w:val="28"/>
          <w:szCs w:val="28"/>
          <w:lang w:val="vi-VN"/>
        </w:rPr>
      </w:pPr>
      <w:r>
        <w:rPr>
          <w:rFonts w:hint="default"/>
          <w:sz w:val="28"/>
          <w:szCs w:val="28"/>
          <w:lang w:val="vi-VN"/>
        </w:rPr>
        <w:t>Step by step:</w:t>
      </w:r>
    </w:p>
    <w:p w14:paraId="280150B5">
      <w:pPr>
        <w:numPr>
          <w:ilvl w:val="0"/>
          <w:numId w:val="13"/>
        </w:numPr>
        <w:bidi w:val="0"/>
        <w:ind w:left="420" w:leftChars="0" w:hanging="420" w:firstLineChars="0"/>
        <w:jc w:val="left"/>
        <w:rPr>
          <w:rFonts w:hint="default"/>
          <w:sz w:val="28"/>
          <w:szCs w:val="28"/>
        </w:rPr>
      </w:pPr>
      <w:r>
        <w:rPr>
          <w:rFonts w:hint="default"/>
          <w:sz w:val="28"/>
          <w:szCs w:val="28"/>
        </w:rPr>
        <w:t>Client PATCH /api/user/{id}/toggle-active.</w:t>
      </w:r>
    </w:p>
    <w:p w14:paraId="60448179">
      <w:pPr>
        <w:numPr>
          <w:ilvl w:val="0"/>
          <w:numId w:val="13"/>
        </w:numPr>
        <w:bidi w:val="0"/>
        <w:ind w:left="420" w:leftChars="0" w:hanging="420" w:firstLineChars="0"/>
        <w:jc w:val="left"/>
        <w:rPr>
          <w:rFonts w:hint="default"/>
          <w:sz w:val="28"/>
          <w:szCs w:val="28"/>
        </w:rPr>
      </w:pPr>
      <w:r>
        <w:rPr>
          <w:rFonts w:hint="default"/>
          <w:sz w:val="28"/>
          <w:szCs w:val="28"/>
        </w:rPr>
        <w:t>Controller tìm user; nếu null → 404.</w:t>
      </w:r>
    </w:p>
    <w:p w14:paraId="2A2F5892">
      <w:pPr>
        <w:numPr>
          <w:ilvl w:val="0"/>
          <w:numId w:val="13"/>
        </w:numPr>
        <w:bidi w:val="0"/>
        <w:ind w:left="420" w:leftChars="0" w:hanging="420" w:firstLineChars="0"/>
        <w:jc w:val="left"/>
        <w:rPr>
          <w:rFonts w:hint="default"/>
          <w:sz w:val="28"/>
          <w:szCs w:val="28"/>
        </w:rPr>
      </w:pPr>
      <w:r>
        <w:rPr>
          <w:rFonts w:hint="default"/>
          <w:sz w:val="28"/>
          <w:szCs w:val="28"/>
        </w:rPr>
        <w:t>Update IsActive = !user.IsActive bằng UpdateOneAsync.</w:t>
      </w:r>
    </w:p>
    <w:p w14:paraId="5DCF1B4E">
      <w:pPr>
        <w:numPr>
          <w:ilvl w:val="0"/>
          <w:numId w:val="13"/>
        </w:numPr>
        <w:bidi w:val="0"/>
        <w:ind w:left="420" w:leftChars="0" w:hanging="420" w:firstLineChars="0"/>
        <w:jc w:val="left"/>
        <w:rPr>
          <w:rFonts w:hint="default"/>
          <w:sz w:val="28"/>
          <w:szCs w:val="28"/>
        </w:rPr>
      </w:pPr>
      <w:r>
        <w:rPr>
          <w:rFonts w:hint="default"/>
          <w:sz w:val="28"/>
          <w:szCs w:val="28"/>
        </w:rPr>
        <w:t>Nếu username là email → gửi email thông báo mở/khóa.</w:t>
      </w:r>
    </w:p>
    <w:p w14:paraId="03BAE5B7">
      <w:pPr>
        <w:numPr>
          <w:ilvl w:val="0"/>
          <w:numId w:val="13"/>
        </w:numPr>
        <w:bidi w:val="0"/>
        <w:ind w:left="420" w:leftChars="0" w:hanging="420" w:firstLineChars="0"/>
        <w:jc w:val="left"/>
        <w:rPr>
          <w:sz w:val="28"/>
          <w:szCs w:val="28"/>
        </w:rPr>
      </w:pPr>
      <w:r>
        <w:rPr>
          <w:rFonts w:hint="default"/>
          <w:sz w:val="28"/>
          <w:szCs w:val="28"/>
        </w:rPr>
        <w:t>Ghi log hành động (MỞ KHÓA / KHÓA).</w:t>
      </w:r>
    </w:p>
    <w:p w14:paraId="52F30C7B">
      <w:pPr>
        <w:numPr>
          <w:ilvl w:val="0"/>
          <w:numId w:val="13"/>
        </w:numPr>
        <w:bidi w:val="0"/>
        <w:ind w:left="420" w:leftChars="0" w:hanging="420" w:firstLineChars="0"/>
        <w:jc w:val="left"/>
        <w:rPr>
          <w:sz w:val="28"/>
          <w:szCs w:val="28"/>
        </w:rPr>
      </w:pPr>
      <w:r>
        <w:rPr>
          <w:rFonts w:hint="default"/>
          <w:sz w:val="28"/>
          <w:szCs w:val="28"/>
        </w:rPr>
        <w:t>Trả 200 {message, isActive} (isActive là trạng thái mới).</w:t>
      </w:r>
    </w:p>
    <w:p w14:paraId="2E746F4A">
      <w:pPr>
        <w:bidi w:val="0"/>
        <w:rPr>
          <w:rFonts w:hint="default"/>
          <w:sz w:val="28"/>
          <w:szCs w:val="28"/>
          <w:lang w:val="vi-VN"/>
        </w:rPr>
      </w:pPr>
    </w:p>
    <w:p w14:paraId="01AA7622">
      <w:pPr>
        <w:pStyle w:val="4"/>
        <w:bidi w:val="0"/>
        <w:rPr>
          <w:rFonts w:hint="default" w:ascii="Times New Roman" w:hAnsi="Times New Roman" w:cs="Times New Roman"/>
          <w:sz w:val="28"/>
          <w:szCs w:val="28"/>
        </w:rPr>
      </w:pPr>
      <w:bookmarkStart w:id="32" w:name="_Toc7233"/>
      <w:r>
        <w:rPr>
          <w:rFonts w:hint="default" w:ascii="Times New Roman" w:hAnsi="Times New Roman" w:cs="Times New Roman"/>
          <w:sz w:val="28"/>
          <w:szCs w:val="28"/>
          <w:lang w:val="vi-VN"/>
        </w:rPr>
        <w:t xml:space="preserve">17.6. </w:t>
      </w:r>
      <w:r>
        <w:rPr>
          <w:rFonts w:hint="default" w:ascii="Times New Roman" w:hAnsi="Times New Roman" w:cs="Times New Roman"/>
          <w:sz w:val="28"/>
          <w:szCs w:val="28"/>
        </w:rPr>
        <w:t>UserController: Xóa user</w:t>
      </w:r>
      <w:bookmarkEnd w:id="32"/>
    </w:p>
    <w:p w14:paraId="44CA1B5C">
      <w:pPr>
        <w:ind w:left="0" w:leftChars="0" w:firstLine="0" w:firstLineChars="0"/>
        <w:rPr>
          <w:rFonts w:hint="default"/>
          <w:lang w:val="vi-VN"/>
        </w:rPr>
      </w:pPr>
      <w:r>
        <w:rPr>
          <w:rFonts w:hint="default"/>
          <w:lang w:val="vi-VN"/>
        </w:rPr>
        <w:drawing>
          <wp:inline distT="0" distB="0" distL="114300" distR="114300">
            <wp:extent cx="5267960" cy="4312285"/>
            <wp:effectExtent l="0" t="0" r="5080" b="635"/>
            <wp:docPr id="41" name="Picture 41" descr="S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E06"/>
                    <pic:cNvPicPr>
                      <a:picLocks noChangeAspect="1"/>
                    </pic:cNvPicPr>
                  </pic:nvPicPr>
                  <pic:blipFill>
                    <a:blip r:embed="rId13"/>
                    <a:stretch>
                      <a:fillRect/>
                    </a:stretch>
                  </pic:blipFill>
                  <pic:spPr>
                    <a:xfrm>
                      <a:off x="0" y="0"/>
                      <a:ext cx="5267960" cy="4312285"/>
                    </a:xfrm>
                    <a:prstGeom prst="rect">
                      <a:avLst/>
                    </a:prstGeom>
                  </pic:spPr>
                </pic:pic>
              </a:graphicData>
            </a:graphic>
          </wp:inline>
        </w:drawing>
      </w:r>
    </w:p>
    <w:p w14:paraId="1F3014A5">
      <w:pPr>
        <w:ind w:left="0" w:leftChars="0" w:firstLine="0" w:firstLineChars="0"/>
        <w:jc w:val="left"/>
        <w:rPr>
          <w:rFonts w:hint="default"/>
          <w:sz w:val="28"/>
          <w:szCs w:val="28"/>
          <w:lang w:val="vi-VN"/>
        </w:rPr>
      </w:pPr>
      <w:r>
        <w:rPr>
          <w:rFonts w:hint="default"/>
          <w:sz w:val="28"/>
          <w:szCs w:val="28"/>
          <w:lang w:val="vi-VN"/>
        </w:rPr>
        <w:t>Step by step:</w:t>
      </w:r>
    </w:p>
    <w:p w14:paraId="6950AA57">
      <w:pPr>
        <w:numPr>
          <w:ilvl w:val="0"/>
          <w:numId w:val="13"/>
        </w:numPr>
        <w:bidi w:val="0"/>
        <w:ind w:left="420" w:leftChars="0" w:hanging="420" w:firstLineChars="0"/>
        <w:jc w:val="left"/>
        <w:rPr>
          <w:rFonts w:hint="default"/>
          <w:sz w:val="28"/>
          <w:szCs w:val="28"/>
        </w:rPr>
      </w:pPr>
      <w:r>
        <w:rPr>
          <w:rFonts w:hint="default"/>
          <w:sz w:val="28"/>
          <w:szCs w:val="28"/>
        </w:rPr>
        <w:t>Client DELETE /api/user/{id}.</w:t>
      </w:r>
    </w:p>
    <w:p w14:paraId="70525AA9">
      <w:pPr>
        <w:numPr>
          <w:ilvl w:val="0"/>
          <w:numId w:val="13"/>
        </w:numPr>
        <w:bidi w:val="0"/>
        <w:ind w:left="420" w:leftChars="0" w:hanging="420" w:firstLineChars="0"/>
        <w:jc w:val="left"/>
        <w:rPr>
          <w:rFonts w:hint="default"/>
          <w:sz w:val="28"/>
          <w:szCs w:val="28"/>
        </w:rPr>
      </w:pPr>
      <w:r>
        <w:rPr>
          <w:rFonts w:hint="default"/>
          <w:sz w:val="28"/>
          <w:szCs w:val="28"/>
        </w:rPr>
        <w:t>Controller tìm user; nếu null → 404.</w:t>
      </w:r>
    </w:p>
    <w:p w14:paraId="3E5F2E16">
      <w:pPr>
        <w:numPr>
          <w:ilvl w:val="0"/>
          <w:numId w:val="13"/>
        </w:numPr>
        <w:bidi w:val="0"/>
        <w:ind w:left="420" w:leftChars="0" w:hanging="420" w:firstLineChars="0"/>
        <w:jc w:val="left"/>
        <w:rPr>
          <w:rFonts w:hint="default"/>
          <w:sz w:val="28"/>
          <w:szCs w:val="28"/>
        </w:rPr>
      </w:pPr>
      <w:r>
        <w:rPr>
          <w:rFonts w:hint="default"/>
          <w:sz w:val="28"/>
          <w:szCs w:val="28"/>
        </w:rPr>
        <w:t>DeleteOneAsync trên Users collection.</w:t>
      </w:r>
    </w:p>
    <w:p w14:paraId="5468F16C">
      <w:pPr>
        <w:numPr>
          <w:ilvl w:val="0"/>
          <w:numId w:val="13"/>
        </w:numPr>
        <w:bidi w:val="0"/>
        <w:ind w:left="420" w:leftChars="0" w:hanging="420" w:firstLineChars="0"/>
        <w:jc w:val="left"/>
        <w:rPr>
          <w:rFonts w:hint="default"/>
          <w:sz w:val="28"/>
          <w:szCs w:val="28"/>
        </w:rPr>
      </w:pPr>
      <w:r>
        <w:rPr>
          <w:rFonts w:hint="default"/>
          <w:sz w:val="28"/>
          <w:szCs w:val="28"/>
        </w:rPr>
        <w:t>Nếu username là email → gửi email thông báo xóa.</w:t>
      </w:r>
    </w:p>
    <w:p w14:paraId="15ECD902">
      <w:pPr>
        <w:numPr>
          <w:ilvl w:val="0"/>
          <w:numId w:val="13"/>
        </w:numPr>
        <w:bidi w:val="0"/>
        <w:ind w:left="420" w:leftChars="0" w:hanging="420" w:firstLineChars="0"/>
        <w:jc w:val="left"/>
        <w:rPr>
          <w:sz w:val="28"/>
          <w:szCs w:val="28"/>
        </w:rPr>
      </w:pPr>
      <w:r>
        <w:rPr>
          <w:rFonts w:hint="default"/>
          <w:sz w:val="28"/>
          <w:szCs w:val="28"/>
        </w:rPr>
        <w:t>Ghi log "XÓA TÀI KHOẢN".</w:t>
      </w:r>
    </w:p>
    <w:p w14:paraId="59DD620F">
      <w:pPr>
        <w:numPr>
          <w:ilvl w:val="0"/>
          <w:numId w:val="13"/>
        </w:numPr>
        <w:bidi w:val="0"/>
        <w:ind w:left="420" w:leftChars="0" w:hanging="420" w:firstLineChars="0"/>
        <w:jc w:val="left"/>
        <w:rPr>
          <w:sz w:val="28"/>
          <w:szCs w:val="28"/>
        </w:rPr>
      </w:pPr>
      <w:r>
        <w:rPr>
          <w:rFonts w:hint="default"/>
          <w:sz w:val="28"/>
          <w:szCs w:val="28"/>
        </w:rPr>
        <w:t>Trả 200 {message}.</w:t>
      </w:r>
    </w:p>
    <w:p w14:paraId="6958AD7D">
      <w:pPr>
        <w:pStyle w:val="4"/>
        <w:bidi w:val="0"/>
        <w:rPr>
          <w:rFonts w:hint="default" w:ascii="Times New Roman" w:hAnsi="Times New Roman" w:cs="Times New Roman"/>
          <w:sz w:val="28"/>
          <w:szCs w:val="28"/>
          <w:lang w:val="vi-VN"/>
        </w:rPr>
      </w:pPr>
      <w:bookmarkStart w:id="33" w:name="_Toc28863"/>
      <w:r>
        <w:rPr>
          <w:rFonts w:hint="default" w:ascii="Times New Roman" w:hAnsi="Times New Roman" w:cs="Times New Roman"/>
          <w:sz w:val="28"/>
          <w:szCs w:val="28"/>
          <w:lang w:val="vi-VN"/>
        </w:rPr>
        <w:t>17.7.PoiController: Quét QR fallback</w:t>
      </w:r>
      <w:bookmarkEnd w:id="33"/>
    </w:p>
    <w:p w14:paraId="311CADDE">
      <w:pPr>
        <w:ind w:left="0" w:leftChars="0" w:firstLine="0" w:firstLineChars="0"/>
        <w:rPr>
          <w:rFonts w:hint="default"/>
          <w:lang w:val="vi-VN"/>
        </w:rPr>
      </w:pPr>
      <w:r>
        <w:rPr>
          <w:rFonts w:hint="default"/>
          <w:lang w:val="vi-VN"/>
        </w:rPr>
        <w:drawing>
          <wp:inline distT="0" distB="0" distL="114300" distR="114300">
            <wp:extent cx="5264785" cy="3562985"/>
            <wp:effectExtent l="0" t="0" r="8255" b="3175"/>
            <wp:docPr id="42" name="Picture 42" descr="S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E07"/>
                    <pic:cNvPicPr>
                      <a:picLocks noChangeAspect="1"/>
                    </pic:cNvPicPr>
                  </pic:nvPicPr>
                  <pic:blipFill>
                    <a:blip r:embed="rId14"/>
                    <a:stretch>
                      <a:fillRect/>
                    </a:stretch>
                  </pic:blipFill>
                  <pic:spPr>
                    <a:xfrm>
                      <a:off x="0" y="0"/>
                      <a:ext cx="5264785" cy="3562985"/>
                    </a:xfrm>
                    <a:prstGeom prst="rect">
                      <a:avLst/>
                    </a:prstGeom>
                  </pic:spPr>
                </pic:pic>
              </a:graphicData>
            </a:graphic>
          </wp:inline>
        </w:drawing>
      </w:r>
    </w:p>
    <w:p w14:paraId="427887F5">
      <w:pPr>
        <w:ind w:left="0" w:leftChars="0" w:firstLine="0" w:firstLineChars="0"/>
        <w:rPr>
          <w:rFonts w:hint="default"/>
          <w:sz w:val="28"/>
          <w:szCs w:val="28"/>
          <w:lang w:val="vi-VN"/>
        </w:rPr>
      </w:pPr>
      <w:r>
        <w:rPr>
          <w:rFonts w:hint="default"/>
          <w:sz w:val="28"/>
          <w:szCs w:val="28"/>
          <w:lang w:val="vi-VN"/>
        </w:rPr>
        <w:t>Step by step:</w:t>
      </w:r>
    </w:p>
    <w:p w14:paraId="4F4AAE24">
      <w:pPr>
        <w:numPr>
          <w:ilvl w:val="0"/>
          <w:numId w:val="13"/>
        </w:numPr>
        <w:bidi w:val="0"/>
        <w:ind w:left="420" w:leftChars="0" w:hanging="420" w:firstLineChars="0"/>
        <w:jc w:val="left"/>
        <w:rPr>
          <w:rFonts w:hint="default"/>
          <w:sz w:val="28"/>
          <w:szCs w:val="28"/>
        </w:rPr>
      </w:pPr>
      <w:r>
        <w:rPr>
          <w:rFonts w:hint="default"/>
          <w:sz w:val="28"/>
          <w:szCs w:val="28"/>
        </w:rPr>
        <w:t>Browser GET /api/poi/{id}/scan-fallback?deviceId=...&amp;lang=....</w:t>
      </w:r>
    </w:p>
    <w:p w14:paraId="53618612">
      <w:pPr>
        <w:numPr>
          <w:ilvl w:val="0"/>
          <w:numId w:val="13"/>
        </w:numPr>
        <w:bidi w:val="0"/>
        <w:ind w:left="420" w:leftChars="0" w:hanging="420" w:firstLineChars="0"/>
        <w:jc w:val="left"/>
        <w:rPr>
          <w:rFonts w:hint="default"/>
          <w:sz w:val="28"/>
          <w:szCs w:val="28"/>
        </w:rPr>
      </w:pPr>
      <w:r>
        <w:rPr>
          <w:rFonts w:hint="default"/>
          <w:sz w:val="28"/>
          <w:szCs w:val="28"/>
        </w:rPr>
        <w:t>PoiController gọi PoiService.GetByIdAsync(id); nếu null → 404.</w:t>
      </w:r>
    </w:p>
    <w:p w14:paraId="4F140CF0">
      <w:pPr>
        <w:numPr>
          <w:ilvl w:val="0"/>
          <w:numId w:val="13"/>
        </w:numPr>
        <w:bidi w:val="0"/>
        <w:ind w:left="420" w:leftChars="0" w:hanging="420" w:firstLineChars="0"/>
        <w:jc w:val="left"/>
        <w:rPr>
          <w:rFonts w:hint="default"/>
          <w:sz w:val="28"/>
          <w:szCs w:val="28"/>
        </w:rPr>
      </w:pPr>
      <w:r>
        <w:rPr>
          <w:rFonts w:hint="default"/>
          <w:sz w:val="28"/>
          <w:szCs w:val="28"/>
        </w:rPr>
        <w:t>Kiểm tra cache: TryGetValue(cacheKey) để tránh track trùng; nếu không có → Set(cacheKey, 1 phút).</w:t>
      </w:r>
    </w:p>
    <w:p w14:paraId="4FB10991">
      <w:pPr>
        <w:numPr>
          <w:ilvl w:val="0"/>
          <w:numId w:val="13"/>
        </w:numPr>
        <w:bidi w:val="0"/>
        <w:ind w:left="420" w:leftChars="0" w:hanging="420" w:firstLineChars="0"/>
        <w:jc w:val="left"/>
        <w:rPr>
          <w:rFonts w:hint="default"/>
          <w:sz w:val="28"/>
          <w:szCs w:val="28"/>
        </w:rPr>
      </w:pPr>
      <w:r>
        <w:rPr>
          <w:rFonts w:hint="default"/>
          <w:sz w:val="28"/>
          <w:szCs w:val="28"/>
        </w:rPr>
        <w:t>Gọi PoiVisitService.TrackVisitAsync(id, "QR_Web_Fallback") để ghi lượt.</w:t>
      </w:r>
    </w:p>
    <w:p w14:paraId="5E09D48F">
      <w:pPr>
        <w:numPr>
          <w:ilvl w:val="0"/>
          <w:numId w:val="13"/>
        </w:numPr>
        <w:bidi w:val="0"/>
        <w:ind w:left="420" w:leftChars="0" w:hanging="420" w:firstLineChars="0"/>
        <w:jc w:val="left"/>
        <w:rPr>
          <w:sz w:val="28"/>
          <w:szCs w:val="28"/>
        </w:rPr>
      </w:pPr>
      <w:r>
        <w:rPr>
          <w:rFonts w:hint="default"/>
          <w:sz w:val="28"/>
          <w:szCs w:val="28"/>
        </w:rPr>
        <w:t>Gọi UserLogService.LogActionAsync("Khách vãng lai", "QUÉT QR WEB", ...).</w:t>
      </w:r>
    </w:p>
    <w:p w14:paraId="0C0E6416">
      <w:pPr>
        <w:numPr>
          <w:ilvl w:val="0"/>
          <w:numId w:val="13"/>
        </w:numPr>
        <w:bidi w:val="0"/>
        <w:ind w:left="420" w:leftChars="0" w:hanging="420" w:firstLineChars="0"/>
        <w:jc w:val="left"/>
        <w:rPr>
          <w:sz w:val="28"/>
          <w:szCs w:val="28"/>
        </w:rPr>
      </w:pPr>
      <w:r>
        <w:rPr>
          <w:rFonts w:hint="default"/>
          <w:sz w:val="28"/>
          <w:szCs w:val="28"/>
        </w:rPr>
        <w:t>Trả 200 với {poiId, title, description, lat, lng}.</w:t>
      </w:r>
    </w:p>
    <w:p w14:paraId="0C269915">
      <w:pPr>
        <w:pStyle w:val="4"/>
        <w:bidi w:val="0"/>
        <w:rPr>
          <w:rFonts w:hint="default" w:ascii="Times New Roman" w:hAnsi="Times New Roman" w:eastAsia="Microsoft YaHei" w:cs="Times New Roman"/>
          <w:sz w:val="28"/>
          <w:szCs w:val="28"/>
        </w:rPr>
      </w:pPr>
      <w:bookmarkStart w:id="34" w:name="_Toc22403"/>
      <w:r>
        <w:rPr>
          <w:rFonts w:hint="default" w:ascii="Times New Roman" w:hAnsi="Times New Roman" w:eastAsia="Microsoft YaHei" w:cs="Times New Roman"/>
          <w:sz w:val="28"/>
          <w:szCs w:val="28"/>
          <w:lang w:val="vi-VN"/>
        </w:rPr>
        <w:t>17.8.</w:t>
      </w:r>
      <w:r>
        <w:rPr>
          <w:rFonts w:hint="default" w:ascii="Times New Roman" w:hAnsi="Times New Roman" w:eastAsia="Microsoft YaHei" w:cs="Times New Roman"/>
          <w:sz w:val="28"/>
          <w:szCs w:val="28"/>
        </w:rPr>
        <w:t>PoiController: Get All / Get Nearby / Get By Id</w:t>
      </w:r>
      <w:bookmarkEnd w:id="34"/>
    </w:p>
    <w:p w14:paraId="0B6B7678">
      <w:pPr>
        <w:ind w:left="0" w:leftChars="0" w:firstLine="0" w:firstLineChars="0"/>
        <w:rPr>
          <w:rFonts w:hint="default"/>
          <w:lang w:val="vi-VN"/>
        </w:rPr>
      </w:pPr>
      <w:r>
        <w:rPr>
          <w:rFonts w:hint="default"/>
          <w:lang w:val="vi-VN"/>
        </w:rPr>
        <w:drawing>
          <wp:inline distT="0" distB="0" distL="114300" distR="114300">
            <wp:extent cx="5268595" cy="6435725"/>
            <wp:effectExtent l="0" t="0" r="4445" b="10795"/>
            <wp:docPr id="43" name="Picture 43" descr="S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E08"/>
                    <pic:cNvPicPr>
                      <a:picLocks noChangeAspect="1"/>
                    </pic:cNvPicPr>
                  </pic:nvPicPr>
                  <pic:blipFill>
                    <a:blip r:embed="rId15"/>
                    <a:stretch>
                      <a:fillRect/>
                    </a:stretch>
                  </pic:blipFill>
                  <pic:spPr>
                    <a:xfrm>
                      <a:off x="0" y="0"/>
                      <a:ext cx="5268595" cy="6435725"/>
                    </a:xfrm>
                    <a:prstGeom prst="rect">
                      <a:avLst/>
                    </a:prstGeom>
                  </pic:spPr>
                </pic:pic>
              </a:graphicData>
            </a:graphic>
          </wp:inline>
        </w:drawing>
      </w:r>
    </w:p>
    <w:p w14:paraId="6F960E39">
      <w:pPr>
        <w:ind w:left="0" w:leftChars="0" w:firstLine="0" w:firstLineChars="0"/>
        <w:rPr>
          <w:rFonts w:hint="default"/>
          <w:sz w:val="28"/>
          <w:szCs w:val="28"/>
          <w:lang w:val="vi-VN"/>
        </w:rPr>
      </w:pPr>
      <w:r>
        <w:rPr>
          <w:rFonts w:hint="default"/>
          <w:sz w:val="28"/>
          <w:szCs w:val="28"/>
          <w:lang w:val="vi-VN"/>
        </w:rPr>
        <w:t>Step by step:</w:t>
      </w:r>
    </w:p>
    <w:p w14:paraId="4A3EFD5D">
      <w:pPr>
        <w:numPr>
          <w:ilvl w:val="0"/>
          <w:numId w:val="13"/>
        </w:numPr>
        <w:bidi w:val="0"/>
        <w:ind w:left="420" w:leftChars="0" w:hanging="420" w:firstLineChars="0"/>
        <w:jc w:val="left"/>
        <w:rPr>
          <w:rFonts w:hint="default"/>
          <w:sz w:val="28"/>
          <w:szCs w:val="28"/>
        </w:rPr>
      </w:pPr>
      <w:r>
        <w:rPr>
          <w:rFonts w:hint="default"/>
          <w:sz w:val="28"/>
          <w:szCs w:val="28"/>
        </w:rPr>
        <w:t>Client GET /api/poi → Controller gọi PoiService.GetAsync() → MapToFlatDto → trả danh sách.</w:t>
      </w:r>
    </w:p>
    <w:p w14:paraId="328CC2A1">
      <w:pPr>
        <w:numPr>
          <w:ilvl w:val="0"/>
          <w:numId w:val="13"/>
        </w:numPr>
        <w:bidi w:val="0"/>
        <w:ind w:left="420" w:leftChars="0" w:hanging="420" w:firstLineChars="0"/>
        <w:jc w:val="left"/>
        <w:rPr>
          <w:rFonts w:hint="default"/>
          <w:sz w:val="28"/>
          <w:szCs w:val="28"/>
        </w:rPr>
      </w:pPr>
      <w:r>
        <w:rPr>
          <w:rFonts w:hint="default"/>
          <w:sz w:val="28"/>
          <w:szCs w:val="28"/>
        </w:rPr>
        <w:t>Client GET /api/poi/nearby?lon&amp;lat&amp;dist → Controller gọi GetNearbyPoisAsync → MapToFlatDto → trả nearby.</w:t>
      </w:r>
    </w:p>
    <w:p w14:paraId="5194234D">
      <w:pPr>
        <w:numPr>
          <w:ilvl w:val="0"/>
          <w:numId w:val="13"/>
        </w:numPr>
        <w:bidi w:val="0"/>
        <w:ind w:left="420" w:leftChars="0" w:hanging="420" w:firstLineChars="0"/>
        <w:jc w:val="left"/>
        <w:rPr>
          <w:sz w:val="28"/>
          <w:szCs w:val="28"/>
        </w:rPr>
      </w:pPr>
      <w:r>
        <w:rPr>
          <w:rFonts w:hint="default"/>
          <w:sz w:val="28"/>
          <w:szCs w:val="28"/>
        </w:rPr>
        <w:t>Client GET /api/poi/{id} → Controller gọi GetByIdAsync → nếu null 404, else MapToFlatDto và 200.</w:t>
      </w:r>
    </w:p>
    <w:p w14:paraId="4A52A350">
      <w:pPr>
        <w:bidi w:val="0"/>
        <w:rPr>
          <w:rFonts w:hint="default"/>
          <w:sz w:val="28"/>
          <w:szCs w:val="28"/>
          <w:lang w:val="vi-VN"/>
        </w:rPr>
      </w:pPr>
    </w:p>
    <w:p w14:paraId="27D2F7B0">
      <w:pPr>
        <w:pStyle w:val="4"/>
        <w:bidi w:val="0"/>
        <w:rPr>
          <w:rFonts w:hint="default" w:ascii="Times New Roman" w:hAnsi="Times New Roman" w:cs="Times New Roman"/>
          <w:sz w:val="28"/>
          <w:szCs w:val="28"/>
        </w:rPr>
      </w:pPr>
      <w:bookmarkStart w:id="35" w:name="_Toc29615"/>
      <w:r>
        <w:rPr>
          <w:rFonts w:hint="default" w:ascii="Times New Roman" w:hAnsi="Times New Roman" w:cs="Times New Roman"/>
          <w:sz w:val="28"/>
          <w:szCs w:val="28"/>
          <w:lang w:val="vi-VN"/>
        </w:rPr>
        <w:t xml:space="preserve">17.9. </w:t>
      </w:r>
      <w:r>
        <w:rPr>
          <w:rFonts w:hint="default" w:ascii="Times New Roman" w:hAnsi="Times New Roman" w:cs="Times New Roman"/>
          <w:sz w:val="28"/>
          <w:szCs w:val="28"/>
        </w:rPr>
        <w:t>PoiController: Tạo POI</w:t>
      </w:r>
      <w:bookmarkEnd w:id="35"/>
    </w:p>
    <w:p w14:paraId="055B046A">
      <w:pPr>
        <w:bidi w:val="0"/>
        <w:ind w:left="0" w:leftChars="0" w:firstLine="0" w:firstLineChars="0"/>
        <w:jc w:val="left"/>
        <w:rPr>
          <w:rFonts w:hint="default"/>
          <w:lang w:val="vi-VN"/>
        </w:rPr>
      </w:pPr>
      <w:r>
        <w:rPr>
          <w:rFonts w:hint="default"/>
          <w:lang w:val="vi-VN"/>
        </w:rPr>
        <w:drawing>
          <wp:inline distT="0" distB="0" distL="114300" distR="114300">
            <wp:extent cx="5273675" cy="2084070"/>
            <wp:effectExtent l="0" t="0" r="14605" b="3810"/>
            <wp:docPr id="44" name="Picture 44" descr="S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E09"/>
                    <pic:cNvPicPr>
                      <a:picLocks noChangeAspect="1"/>
                    </pic:cNvPicPr>
                  </pic:nvPicPr>
                  <pic:blipFill>
                    <a:blip r:embed="rId16"/>
                    <a:stretch>
                      <a:fillRect/>
                    </a:stretch>
                  </pic:blipFill>
                  <pic:spPr>
                    <a:xfrm>
                      <a:off x="0" y="0"/>
                      <a:ext cx="5273675" cy="2084070"/>
                    </a:xfrm>
                    <a:prstGeom prst="rect">
                      <a:avLst/>
                    </a:prstGeom>
                  </pic:spPr>
                </pic:pic>
              </a:graphicData>
            </a:graphic>
          </wp:inline>
        </w:drawing>
      </w:r>
    </w:p>
    <w:p w14:paraId="0BF493B2">
      <w:pPr>
        <w:ind w:left="0" w:leftChars="0" w:firstLine="0" w:firstLineChars="0"/>
        <w:jc w:val="left"/>
        <w:rPr>
          <w:rFonts w:hint="default" w:cs="Times New Roman"/>
          <w:sz w:val="28"/>
          <w:szCs w:val="28"/>
          <w:lang w:val="vi-VN"/>
        </w:rPr>
      </w:pPr>
      <w:r>
        <w:rPr>
          <w:rFonts w:hint="default" w:cs="Times New Roman"/>
          <w:sz w:val="28"/>
          <w:szCs w:val="28"/>
          <w:lang w:val="vi-VN"/>
        </w:rPr>
        <w:t>Step by step:</w:t>
      </w:r>
    </w:p>
    <w:p w14:paraId="3CF8ADFA">
      <w:pPr>
        <w:numPr>
          <w:ilvl w:val="0"/>
          <w:numId w:val="13"/>
        </w:numPr>
        <w:bidi w:val="0"/>
        <w:ind w:left="420" w:leftChars="0" w:hanging="420" w:firstLineChars="0"/>
        <w:jc w:val="left"/>
        <w:rPr>
          <w:rFonts w:hint="default"/>
          <w:sz w:val="28"/>
          <w:szCs w:val="28"/>
        </w:rPr>
      </w:pPr>
      <w:r>
        <w:rPr>
          <w:rFonts w:hint="default"/>
          <w:sz w:val="28"/>
          <w:szCs w:val="28"/>
        </w:rPr>
        <w:t>Client POST /api/poi với PoiCreateRequest.</w:t>
      </w:r>
    </w:p>
    <w:p w14:paraId="6BAA735A">
      <w:pPr>
        <w:numPr>
          <w:ilvl w:val="0"/>
          <w:numId w:val="13"/>
        </w:numPr>
        <w:bidi w:val="0"/>
        <w:ind w:left="420" w:leftChars="0" w:hanging="420" w:firstLineChars="0"/>
        <w:jc w:val="left"/>
        <w:rPr>
          <w:rFonts w:hint="default"/>
          <w:sz w:val="28"/>
          <w:szCs w:val="28"/>
        </w:rPr>
      </w:pPr>
      <w:r>
        <w:rPr>
          <w:rFonts w:hint="default"/>
          <w:sz w:val="28"/>
          <w:szCs w:val="28"/>
        </w:rPr>
        <w:t>Controller xây Poi mới (Localizations["vi"]) và Status="pending".</w:t>
      </w:r>
    </w:p>
    <w:p w14:paraId="448FA7EB">
      <w:pPr>
        <w:numPr>
          <w:ilvl w:val="0"/>
          <w:numId w:val="13"/>
        </w:numPr>
        <w:bidi w:val="0"/>
        <w:ind w:left="420" w:leftChars="0" w:hanging="420" w:firstLineChars="0"/>
        <w:jc w:val="left"/>
        <w:rPr>
          <w:rFonts w:hint="default"/>
          <w:sz w:val="28"/>
          <w:szCs w:val="28"/>
        </w:rPr>
      </w:pPr>
      <w:r>
        <w:rPr>
          <w:rFonts w:hint="default"/>
          <w:sz w:val="28"/>
          <w:szCs w:val="28"/>
        </w:rPr>
        <w:t>PoiService.CreateAsync(newPoi) → InsertOne.</w:t>
      </w:r>
    </w:p>
    <w:p w14:paraId="3EEE8B87">
      <w:pPr>
        <w:numPr>
          <w:ilvl w:val="0"/>
          <w:numId w:val="13"/>
        </w:numPr>
        <w:bidi w:val="0"/>
        <w:ind w:left="420" w:leftChars="0" w:hanging="420" w:firstLineChars="0"/>
        <w:jc w:val="left"/>
        <w:rPr>
          <w:sz w:val="28"/>
          <w:szCs w:val="28"/>
        </w:rPr>
      </w:pPr>
      <w:r>
        <w:rPr>
          <w:rFonts w:hint="default"/>
          <w:sz w:val="28"/>
          <w:szCs w:val="28"/>
        </w:rPr>
        <w:t>Ghi log UserLogService.LogActionAsync(ownerId, "TẠO QUÁN ĂN", ...).</w:t>
      </w:r>
    </w:p>
    <w:p w14:paraId="7904CDCC">
      <w:pPr>
        <w:numPr>
          <w:ilvl w:val="0"/>
          <w:numId w:val="13"/>
        </w:numPr>
        <w:bidi w:val="0"/>
        <w:ind w:left="420" w:leftChars="0" w:hanging="420" w:firstLineChars="0"/>
        <w:jc w:val="left"/>
        <w:rPr>
          <w:sz w:val="28"/>
          <w:szCs w:val="28"/>
        </w:rPr>
      </w:pPr>
      <w:r>
        <w:rPr>
          <w:rFonts w:hint="default"/>
          <w:sz w:val="28"/>
          <w:szCs w:val="28"/>
        </w:rPr>
        <w:t>Trả 200 với DTO phẳng của newPoi.</w:t>
      </w:r>
    </w:p>
    <w:p w14:paraId="7F669D22">
      <w:pPr>
        <w:pStyle w:val="4"/>
        <w:bidi w:val="0"/>
        <w:rPr>
          <w:rFonts w:hint="default" w:ascii="Times New Roman" w:hAnsi="Times New Roman" w:cs="Times New Roman"/>
          <w:sz w:val="28"/>
          <w:szCs w:val="28"/>
        </w:rPr>
      </w:pPr>
      <w:bookmarkStart w:id="36" w:name="_Toc30260"/>
      <w:r>
        <w:rPr>
          <w:rFonts w:hint="default" w:ascii="Times New Roman" w:hAnsi="Times New Roman" w:cs="Times New Roman"/>
          <w:sz w:val="28"/>
          <w:szCs w:val="28"/>
          <w:lang w:val="vi-VN"/>
        </w:rPr>
        <w:t>17.10.</w:t>
      </w:r>
      <w:r>
        <w:rPr>
          <w:rFonts w:hint="default" w:ascii="Times New Roman" w:hAnsi="Times New Roman" w:cs="Times New Roman"/>
          <w:sz w:val="28"/>
          <w:szCs w:val="28"/>
        </w:rPr>
        <w:t xml:space="preserve"> PoiController: Duyệt / Từ chối</w:t>
      </w:r>
      <w:bookmarkEnd w:id="36"/>
    </w:p>
    <w:p w14:paraId="46BCB9A6">
      <w:pPr>
        <w:bidi w:val="0"/>
        <w:ind w:left="0" w:leftChars="0" w:firstLine="0" w:firstLineChars="0"/>
        <w:rPr>
          <w:rFonts w:hint="default"/>
          <w:lang w:val="vi-VN"/>
        </w:rPr>
      </w:pPr>
      <w:r>
        <w:rPr>
          <w:rFonts w:hint="default"/>
          <w:lang w:val="vi-VN"/>
        </w:rPr>
        <w:drawing>
          <wp:inline distT="0" distB="0" distL="114300" distR="114300">
            <wp:extent cx="5268595" cy="2822575"/>
            <wp:effectExtent l="0" t="0" r="4445" b="12065"/>
            <wp:docPr id="45" name="Picture 45" descr="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E10"/>
                    <pic:cNvPicPr>
                      <a:picLocks noChangeAspect="1"/>
                    </pic:cNvPicPr>
                  </pic:nvPicPr>
                  <pic:blipFill>
                    <a:blip r:embed="rId17"/>
                    <a:stretch>
                      <a:fillRect/>
                    </a:stretch>
                  </pic:blipFill>
                  <pic:spPr>
                    <a:xfrm>
                      <a:off x="0" y="0"/>
                      <a:ext cx="5268595" cy="2822575"/>
                    </a:xfrm>
                    <a:prstGeom prst="rect">
                      <a:avLst/>
                    </a:prstGeom>
                  </pic:spPr>
                </pic:pic>
              </a:graphicData>
            </a:graphic>
          </wp:inline>
        </w:drawing>
      </w:r>
    </w:p>
    <w:p w14:paraId="1ABF36D8">
      <w:pPr>
        <w:ind w:left="0" w:leftChars="0" w:firstLine="0" w:firstLineChars="0"/>
        <w:rPr>
          <w:rFonts w:hint="default"/>
          <w:lang w:val="vi-VN"/>
        </w:rPr>
      </w:pPr>
      <w:r>
        <w:rPr>
          <w:rFonts w:hint="default" w:cs="Times New Roman"/>
          <w:sz w:val="28"/>
          <w:szCs w:val="28"/>
          <w:lang w:val="vi-VN"/>
        </w:rPr>
        <w:t>Step by step:</w:t>
      </w:r>
    </w:p>
    <w:p w14:paraId="2BA8C643">
      <w:pPr>
        <w:numPr>
          <w:ilvl w:val="0"/>
          <w:numId w:val="13"/>
        </w:numPr>
        <w:bidi w:val="0"/>
        <w:ind w:left="420" w:leftChars="0" w:hanging="420" w:firstLineChars="0"/>
        <w:jc w:val="left"/>
        <w:rPr>
          <w:rFonts w:hint="default"/>
        </w:rPr>
      </w:pPr>
      <w:r>
        <w:rPr>
          <w:rFonts w:hint="default"/>
        </w:rPr>
        <w:t>Admin PATCH /api/poi/{id}/approve hoặc /reject.</w:t>
      </w:r>
    </w:p>
    <w:p w14:paraId="35948207">
      <w:pPr>
        <w:numPr>
          <w:ilvl w:val="0"/>
          <w:numId w:val="13"/>
        </w:numPr>
        <w:bidi w:val="0"/>
        <w:ind w:left="420" w:leftChars="0" w:hanging="420" w:firstLineChars="0"/>
        <w:jc w:val="left"/>
        <w:rPr>
          <w:rFonts w:hint="default"/>
        </w:rPr>
      </w:pPr>
      <w:r>
        <w:rPr>
          <w:rFonts w:hint="default"/>
        </w:rPr>
        <w:t>Controller GetByIdAsync(id); nếu null → 404.</w:t>
      </w:r>
    </w:p>
    <w:p w14:paraId="72912D25">
      <w:pPr>
        <w:numPr>
          <w:ilvl w:val="0"/>
          <w:numId w:val="13"/>
        </w:numPr>
        <w:tabs>
          <w:tab w:val="clear" w:pos="420"/>
        </w:tabs>
        <w:bidi w:val="0"/>
        <w:ind w:left="420" w:leftChars="0" w:hanging="420" w:firstLineChars="0"/>
        <w:jc w:val="left"/>
        <w:rPr>
          <w:rFonts w:hint="default"/>
        </w:rPr>
      </w:pPr>
      <w:r>
        <w:rPr>
          <w:rFonts w:hint="default"/>
        </w:rPr>
        <w:t>Controller UpdateStatusAsync(id, "approved"|"rejected").</w:t>
      </w:r>
    </w:p>
    <w:p w14:paraId="09EEA21F">
      <w:pPr>
        <w:numPr>
          <w:ilvl w:val="0"/>
          <w:numId w:val="13"/>
        </w:numPr>
        <w:tabs>
          <w:tab w:val="clear" w:pos="420"/>
        </w:tabs>
        <w:bidi w:val="0"/>
        <w:ind w:left="420" w:leftChars="0" w:hanging="420" w:firstLineChars="0"/>
        <w:jc w:val="left"/>
        <w:rPr>
          <w:rFonts w:hint="default"/>
        </w:rPr>
      </w:pPr>
      <w:r>
        <w:rPr>
          <w:rFonts w:hint="default"/>
        </w:rPr>
        <w:t>Gọi EmailService.SendPoiEventEmailAsync(title, action, status) và ghi log.</w:t>
      </w:r>
    </w:p>
    <w:p w14:paraId="47021A62">
      <w:pPr>
        <w:numPr>
          <w:ilvl w:val="0"/>
          <w:numId w:val="13"/>
        </w:numPr>
        <w:bidi w:val="0"/>
        <w:ind w:left="420" w:leftChars="0" w:hanging="420" w:firstLineChars="0"/>
        <w:jc w:val="left"/>
      </w:pPr>
      <w:r>
        <w:rPr>
          <w:rFonts w:hint="default"/>
        </w:rPr>
        <w:t>Trả 204 No Content.</w:t>
      </w:r>
    </w:p>
    <w:p w14:paraId="5BCD8A9E">
      <w:pPr>
        <w:pStyle w:val="4"/>
        <w:bidi w:val="0"/>
        <w:rPr>
          <w:rFonts w:hint="default" w:ascii="Times New Roman" w:hAnsi="Times New Roman" w:cs="Times New Roman"/>
          <w:sz w:val="28"/>
          <w:szCs w:val="28"/>
        </w:rPr>
      </w:pPr>
      <w:bookmarkStart w:id="37" w:name="_Toc20537"/>
      <w:r>
        <w:rPr>
          <w:rFonts w:hint="default" w:ascii="Times New Roman" w:hAnsi="Times New Roman" w:cs="Times New Roman"/>
          <w:sz w:val="28"/>
          <w:szCs w:val="28"/>
          <w:lang w:val="vi-VN"/>
        </w:rPr>
        <w:t xml:space="preserve">17.11. </w:t>
      </w:r>
      <w:r>
        <w:rPr>
          <w:rFonts w:hint="default" w:ascii="Times New Roman" w:hAnsi="Times New Roman" w:cs="Times New Roman"/>
          <w:sz w:val="28"/>
          <w:szCs w:val="28"/>
        </w:rPr>
        <w:t>PoiService - các thao tác chính với</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DB</w:t>
      </w:r>
      <w:bookmarkEnd w:id="37"/>
    </w:p>
    <w:p w14:paraId="22D1B1B7">
      <w:pPr>
        <w:ind w:left="0" w:leftChars="0" w:firstLine="0" w:firstLineChars="0"/>
        <w:rPr>
          <w:rFonts w:hint="default"/>
          <w:lang w:val="vi-VN"/>
        </w:rPr>
      </w:pPr>
      <w:r>
        <w:rPr>
          <w:rFonts w:hint="default"/>
          <w:lang w:val="vi-VN"/>
        </w:rPr>
        <w:drawing>
          <wp:inline distT="0" distB="0" distL="114300" distR="114300">
            <wp:extent cx="5267960" cy="7078345"/>
            <wp:effectExtent l="0" t="0" r="5080" b="8255"/>
            <wp:docPr id="46" name="Picture 46" descr="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E11"/>
                    <pic:cNvPicPr>
                      <a:picLocks noChangeAspect="1"/>
                    </pic:cNvPicPr>
                  </pic:nvPicPr>
                  <pic:blipFill>
                    <a:blip r:embed="rId18"/>
                    <a:stretch>
                      <a:fillRect/>
                    </a:stretch>
                  </pic:blipFill>
                  <pic:spPr>
                    <a:xfrm>
                      <a:off x="0" y="0"/>
                      <a:ext cx="5267960" cy="7078345"/>
                    </a:xfrm>
                    <a:prstGeom prst="rect">
                      <a:avLst/>
                    </a:prstGeom>
                  </pic:spPr>
                </pic:pic>
              </a:graphicData>
            </a:graphic>
          </wp:inline>
        </w:drawing>
      </w:r>
    </w:p>
    <w:p w14:paraId="7D989EA3">
      <w:pPr>
        <w:ind w:left="0" w:leftChars="0" w:firstLine="0" w:firstLineChars="0"/>
        <w:rPr>
          <w:rFonts w:hint="default"/>
          <w:sz w:val="28"/>
          <w:szCs w:val="28"/>
          <w:lang w:val="vi-VN"/>
        </w:rPr>
      </w:pPr>
      <w:r>
        <w:rPr>
          <w:rFonts w:hint="default"/>
          <w:sz w:val="28"/>
          <w:szCs w:val="28"/>
          <w:lang w:val="vi-VN"/>
        </w:rPr>
        <w:t>Step by step:</w:t>
      </w:r>
    </w:p>
    <w:p w14:paraId="639302BE">
      <w:pPr>
        <w:numPr>
          <w:ilvl w:val="0"/>
          <w:numId w:val="13"/>
        </w:numPr>
        <w:bidi w:val="0"/>
        <w:ind w:left="420" w:leftChars="0" w:hanging="420" w:firstLineChars="0"/>
        <w:jc w:val="left"/>
        <w:rPr>
          <w:rFonts w:hint="default"/>
          <w:sz w:val="28"/>
          <w:szCs w:val="28"/>
        </w:rPr>
      </w:pPr>
      <w:r>
        <w:rPr>
          <w:rFonts w:hint="default"/>
          <w:sz w:val="28"/>
          <w:szCs w:val="28"/>
        </w:rPr>
        <w:t>GetAsync(): Find(all) → List&lt;Poi&gt;.</w:t>
      </w:r>
    </w:p>
    <w:p w14:paraId="6FBA4842">
      <w:pPr>
        <w:numPr>
          <w:ilvl w:val="0"/>
          <w:numId w:val="13"/>
        </w:numPr>
        <w:bidi w:val="0"/>
        <w:ind w:left="420" w:leftChars="0" w:hanging="420" w:firstLineChars="0"/>
        <w:jc w:val="left"/>
        <w:rPr>
          <w:rFonts w:hint="default"/>
          <w:sz w:val="28"/>
          <w:szCs w:val="28"/>
        </w:rPr>
      </w:pPr>
      <w:r>
        <w:rPr>
          <w:rFonts w:hint="default"/>
          <w:sz w:val="28"/>
          <w:szCs w:val="28"/>
        </w:rPr>
        <w:t>GetByIdAsync(id): Find({_id:id}) → Poi or null.</w:t>
      </w:r>
    </w:p>
    <w:p w14:paraId="176E3548">
      <w:pPr>
        <w:numPr>
          <w:ilvl w:val="0"/>
          <w:numId w:val="13"/>
        </w:numPr>
        <w:bidi w:val="0"/>
        <w:ind w:left="420" w:leftChars="0" w:hanging="420" w:firstLineChars="0"/>
        <w:jc w:val="left"/>
        <w:rPr>
          <w:rFonts w:hint="default"/>
          <w:sz w:val="28"/>
          <w:szCs w:val="28"/>
        </w:rPr>
      </w:pPr>
      <w:r>
        <w:rPr>
          <w:rFonts w:hint="default"/>
          <w:sz w:val="28"/>
          <w:szCs w:val="28"/>
        </w:rPr>
        <w:t xml:space="preserve"> GetNearbyPoisAsync(lon,lat,dist): Filter.NearSphere with GeoJson → Find.</w:t>
      </w:r>
    </w:p>
    <w:p w14:paraId="34BC3429">
      <w:pPr>
        <w:numPr>
          <w:ilvl w:val="0"/>
          <w:numId w:val="13"/>
        </w:numPr>
        <w:bidi w:val="0"/>
        <w:ind w:left="420" w:leftChars="0" w:hanging="420" w:firstLineChars="0"/>
        <w:jc w:val="left"/>
        <w:rPr>
          <w:rFonts w:hint="default"/>
          <w:sz w:val="28"/>
          <w:szCs w:val="28"/>
        </w:rPr>
      </w:pPr>
      <w:r>
        <w:rPr>
          <w:rFonts w:hint="default"/>
          <w:sz w:val="28"/>
          <w:szCs w:val="28"/>
        </w:rPr>
        <w:t>CreateAsync: InsertOneAsync.</w:t>
      </w:r>
    </w:p>
    <w:p w14:paraId="6E8DEFC6">
      <w:pPr>
        <w:numPr>
          <w:ilvl w:val="0"/>
          <w:numId w:val="13"/>
        </w:numPr>
        <w:bidi w:val="0"/>
        <w:ind w:left="420" w:leftChars="0" w:hanging="420" w:firstLineChars="0"/>
        <w:jc w:val="left"/>
        <w:rPr>
          <w:rFonts w:hint="default"/>
          <w:sz w:val="28"/>
          <w:szCs w:val="28"/>
        </w:rPr>
      </w:pPr>
      <w:r>
        <w:rPr>
          <w:rFonts w:hint="default"/>
          <w:sz w:val="28"/>
          <w:szCs w:val="28"/>
        </w:rPr>
        <w:t xml:space="preserve"> UpdateAsync: ReplaceOneAsync.</w:t>
      </w:r>
    </w:p>
    <w:p w14:paraId="466D6BFE">
      <w:pPr>
        <w:numPr>
          <w:ilvl w:val="0"/>
          <w:numId w:val="13"/>
        </w:numPr>
        <w:bidi w:val="0"/>
        <w:ind w:left="420" w:leftChars="0" w:hanging="420" w:firstLineChars="0"/>
        <w:jc w:val="left"/>
        <w:rPr>
          <w:sz w:val="28"/>
          <w:szCs w:val="28"/>
        </w:rPr>
      </w:pPr>
      <w:r>
        <w:rPr>
          <w:rFonts w:hint="default"/>
          <w:sz w:val="28"/>
          <w:szCs w:val="28"/>
        </w:rPr>
        <w:t>DeleteAsync: DeleteOneAsync.</w:t>
      </w:r>
    </w:p>
    <w:p w14:paraId="6EF2297B">
      <w:pPr>
        <w:numPr>
          <w:ilvl w:val="0"/>
          <w:numId w:val="13"/>
        </w:numPr>
        <w:bidi w:val="0"/>
        <w:ind w:left="420" w:leftChars="0" w:hanging="420" w:firstLineChars="0"/>
        <w:jc w:val="left"/>
        <w:rPr>
          <w:sz w:val="28"/>
          <w:szCs w:val="28"/>
        </w:rPr>
      </w:pPr>
      <w:r>
        <w:rPr>
          <w:rFonts w:hint="default"/>
          <w:sz w:val="28"/>
          <w:szCs w:val="28"/>
        </w:rPr>
        <w:t>UpdateStatusAsync: UpdateOneAsync {$set: {Status}}.</w:t>
      </w:r>
    </w:p>
    <w:p w14:paraId="57C1CCDC">
      <w:pPr>
        <w:pStyle w:val="4"/>
        <w:bidi w:val="0"/>
        <w:rPr>
          <w:rFonts w:hint="default" w:ascii="Times New Roman" w:hAnsi="Times New Roman" w:cs="Times New Roman"/>
          <w:sz w:val="28"/>
          <w:szCs w:val="28"/>
        </w:rPr>
      </w:pPr>
      <w:bookmarkStart w:id="38" w:name="_Toc10595"/>
      <w:r>
        <w:rPr>
          <w:rFonts w:hint="default" w:ascii="Times New Roman" w:hAnsi="Times New Roman" w:cs="Times New Roman"/>
          <w:sz w:val="28"/>
          <w:szCs w:val="28"/>
          <w:lang w:val="vi-VN"/>
        </w:rPr>
        <w:t xml:space="preserve">17.12. </w:t>
      </w:r>
      <w:r>
        <w:rPr>
          <w:rFonts w:hint="default" w:ascii="Times New Roman" w:hAnsi="Times New Roman" w:cs="Times New Roman"/>
          <w:sz w:val="28"/>
          <w:szCs w:val="28"/>
        </w:rPr>
        <w:t>PoiVisitService - ghi/thu thập lượt truy cập</w:t>
      </w:r>
      <w:bookmarkEnd w:id="38"/>
    </w:p>
    <w:p w14:paraId="1711F69A">
      <w:pPr>
        <w:ind w:left="0" w:leftChars="0" w:firstLine="0" w:firstLineChars="0"/>
        <w:rPr>
          <w:rFonts w:hint="default"/>
          <w:lang w:val="vi-VN"/>
        </w:rPr>
      </w:pPr>
      <w:r>
        <w:rPr>
          <w:rFonts w:hint="default"/>
          <w:lang w:val="vi-VN"/>
        </w:rPr>
        <w:drawing>
          <wp:inline distT="0" distB="0" distL="114300" distR="114300">
            <wp:extent cx="5273040" cy="4581525"/>
            <wp:effectExtent l="0" t="0" r="0" b="5715"/>
            <wp:docPr id="47" name="Picture 47" descr="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E12"/>
                    <pic:cNvPicPr>
                      <a:picLocks noChangeAspect="1"/>
                    </pic:cNvPicPr>
                  </pic:nvPicPr>
                  <pic:blipFill>
                    <a:blip r:embed="rId19"/>
                    <a:stretch>
                      <a:fillRect/>
                    </a:stretch>
                  </pic:blipFill>
                  <pic:spPr>
                    <a:xfrm>
                      <a:off x="0" y="0"/>
                      <a:ext cx="5273040" cy="4581525"/>
                    </a:xfrm>
                    <a:prstGeom prst="rect">
                      <a:avLst/>
                    </a:prstGeom>
                  </pic:spPr>
                </pic:pic>
              </a:graphicData>
            </a:graphic>
          </wp:inline>
        </w:drawing>
      </w:r>
    </w:p>
    <w:p w14:paraId="59F58F94">
      <w:pPr>
        <w:ind w:left="0" w:leftChars="0" w:firstLine="0" w:firstLineChars="0"/>
        <w:jc w:val="left"/>
        <w:rPr>
          <w:rFonts w:hint="default"/>
          <w:sz w:val="28"/>
          <w:szCs w:val="28"/>
          <w:lang w:val="vi-VN"/>
        </w:rPr>
      </w:pPr>
      <w:r>
        <w:rPr>
          <w:rFonts w:hint="default"/>
          <w:sz w:val="28"/>
          <w:szCs w:val="28"/>
          <w:lang w:val="vi-VN"/>
        </w:rPr>
        <w:t>Step by step:</w:t>
      </w:r>
    </w:p>
    <w:p w14:paraId="0C1CE967">
      <w:pPr>
        <w:numPr>
          <w:ilvl w:val="0"/>
          <w:numId w:val="13"/>
        </w:numPr>
        <w:bidi w:val="0"/>
        <w:ind w:left="420" w:leftChars="0" w:hanging="420" w:firstLineChars="0"/>
        <w:jc w:val="left"/>
        <w:rPr>
          <w:rFonts w:hint="default"/>
          <w:sz w:val="28"/>
          <w:szCs w:val="28"/>
        </w:rPr>
      </w:pPr>
      <w:r>
        <w:rPr>
          <w:rFonts w:hint="default"/>
          <w:sz w:val="28"/>
          <w:szCs w:val="28"/>
        </w:rPr>
        <w:t>TrackVisitAsync(poiId, userAgent): tạo PoiVisit và InsertOneAsync.</w:t>
      </w:r>
    </w:p>
    <w:p w14:paraId="23A9E9AC">
      <w:pPr>
        <w:numPr>
          <w:ilvl w:val="0"/>
          <w:numId w:val="13"/>
        </w:numPr>
        <w:bidi w:val="0"/>
        <w:ind w:left="420" w:leftChars="0" w:hanging="420" w:firstLineChars="0"/>
        <w:jc w:val="left"/>
        <w:rPr>
          <w:sz w:val="28"/>
          <w:szCs w:val="28"/>
        </w:rPr>
      </w:pPr>
      <w:r>
        <w:rPr>
          <w:rFonts w:hint="default"/>
          <w:sz w:val="28"/>
          <w:szCs w:val="28"/>
        </w:rPr>
        <w:t>GetVisitStatsAsync(): Aggregate $group by poiId, $sum, sort, cho mỗi doc gọi PoiService.GetByIdAsync để lấy title → build PoiVisitStats.</w:t>
      </w:r>
    </w:p>
    <w:p w14:paraId="3030E3D5">
      <w:pPr>
        <w:numPr>
          <w:ilvl w:val="0"/>
          <w:numId w:val="13"/>
        </w:numPr>
        <w:bidi w:val="0"/>
        <w:ind w:left="420" w:leftChars="0" w:hanging="420" w:firstLineChars="0"/>
        <w:jc w:val="left"/>
        <w:rPr>
          <w:sz w:val="28"/>
          <w:szCs w:val="28"/>
        </w:rPr>
      </w:pPr>
      <w:r>
        <w:rPr>
          <w:rFonts w:hint="default"/>
          <w:sz w:val="28"/>
          <w:szCs w:val="28"/>
        </w:rPr>
        <w:t>GetPoiVisitCountAsync(poiId): CountDocumentsAsync → trả count</w:t>
      </w:r>
    </w:p>
    <w:p w14:paraId="2B6E9114">
      <w:pPr>
        <w:bidi w:val="0"/>
        <w:rPr>
          <w:rFonts w:hint="default"/>
          <w:sz w:val="28"/>
          <w:szCs w:val="28"/>
          <w:lang w:val="vi-VN"/>
        </w:rPr>
      </w:pPr>
    </w:p>
    <w:p w14:paraId="780F6C28">
      <w:pPr>
        <w:ind w:left="0" w:leftChars="0" w:firstLine="0" w:firstLineChars="0"/>
        <w:rPr>
          <w:rFonts w:hint="default"/>
          <w:lang w:val="vi-VN"/>
        </w:rPr>
      </w:pPr>
    </w:p>
    <w:p w14:paraId="27B1E4E5">
      <w:pPr>
        <w:pStyle w:val="4"/>
        <w:bidi w:val="0"/>
        <w:rPr>
          <w:rFonts w:hint="default" w:ascii="Times New Roman" w:hAnsi="Times New Roman" w:cs="Times New Roman"/>
          <w:sz w:val="28"/>
          <w:szCs w:val="28"/>
        </w:rPr>
      </w:pPr>
      <w:bookmarkStart w:id="39" w:name="_Toc1128"/>
      <w:r>
        <w:rPr>
          <w:rFonts w:hint="default" w:ascii="Times New Roman" w:hAnsi="Times New Roman" w:cs="Times New Roman"/>
          <w:sz w:val="28"/>
          <w:szCs w:val="28"/>
          <w:lang w:val="vi-VN"/>
        </w:rPr>
        <w:t xml:space="preserve">17.13. </w:t>
      </w:r>
      <w:r>
        <w:rPr>
          <w:rFonts w:hint="default" w:ascii="Times New Roman" w:hAnsi="Times New Roman" w:cs="Times New Roman"/>
          <w:sz w:val="28"/>
          <w:szCs w:val="28"/>
        </w:rPr>
        <w:t>PoiVisitController: Ghi nhận lượt truy cập + Thống kê</w:t>
      </w:r>
      <w:bookmarkEnd w:id="39"/>
    </w:p>
    <w:p w14:paraId="1A492712">
      <w:pPr>
        <w:ind w:left="0" w:leftChars="0" w:firstLine="0" w:firstLineChars="0"/>
        <w:rPr>
          <w:rFonts w:hint="default"/>
          <w:lang w:val="vi-VN"/>
        </w:rPr>
      </w:pPr>
      <w:r>
        <w:rPr>
          <w:rFonts w:hint="default"/>
          <w:lang w:val="vi-VN"/>
        </w:rPr>
        <w:drawing>
          <wp:inline distT="0" distB="0" distL="114300" distR="114300">
            <wp:extent cx="5269230" cy="6134735"/>
            <wp:effectExtent l="0" t="0" r="3810" b="6985"/>
            <wp:docPr id="48" name="Picture 48" descr="S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E13"/>
                    <pic:cNvPicPr>
                      <a:picLocks noChangeAspect="1"/>
                    </pic:cNvPicPr>
                  </pic:nvPicPr>
                  <pic:blipFill>
                    <a:blip r:embed="rId20"/>
                    <a:stretch>
                      <a:fillRect/>
                    </a:stretch>
                  </pic:blipFill>
                  <pic:spPr>
                    <a:xfrm>
                      <a:off x="0" y="0"/>
                      <a:ext cx="5269230" cy="6134735"/>
                    </a:xfrm>
                    <a:prstGeom prst="rect">
                      <a:avLst/>
                    </a:prstGeom>
                  </pic:spPr>
                </pic:pic>
              </a:graphicData>
            </a:graphic>
          </wp:inline>
        </w:drawing>
      </w:r>
    </w:p>
    <w:p w14:paraId="3F4A1496">
      <w:pPr>
        <w:ind w:left="0" w:leftChars="0" w:firstLine="0" w:firstLineChars="0"/>
        <w:jc w:val="left"/>
        <w:rPr>
          <w:rFonts w:hint="default"/>
          <w:sz w:val="28"/>
          <w:szCs w:val="28"/>
          <w:lang w:val="vi-VN"/>
        </w:rPr>
      </w:pPr>
      <w:r>
        <w:rPr>
          <w:rFonts w:hint="default"/>
          <w:sz w:val="28"/>
          <w:szCs w:val="28"/>
          <w:lang w:val="vi-VN"/>
        </w:rPr>
        <w:t>Step by step:</w:t>
      </w:r>
    </w:p>
    <w:p w14:paraId="6A3F1739">
      <w:pPr>
        <w:numPr>
          <w:ilvl w:val="0"/>
          <w:numId w:val="13"/>
        </w:numPr>
        <w:bidi w:val="0"/>
        <w:ind w:left="420" w:leftChars="0" w:hanging="420" w:firstLineChars="0"/>
        <w:jc w:val="left"/>
        <w:rPr>
          <w:rFonts w:hint="default"/>
          <w:sz w:val="28"/>
          <w:szCs w:val="28"/>
        </w:rPr>
      </w:pPr>
      <w:r>
        <w:rPr>
          <w:rFonts w:hint="default"/>
          <w:sz w:val="28"/>
          <w:szCs w:val="28"/>
        </w:rPr>
        <w:t>POST /api/poivisit/{poiId}: lấy User-Agent header, gọi TrackVisitAsync → trả 200.</w:t>
      </w:r>
    </w:p>
    <w:p w14:paraId="35C59C04">
      <w:pPr>
        <w:numPr>
          <w:ilvl w:val="0"/>
          <w:numId w:val="13"/>
        </w:numPr>
        <w:bidi w:val="0"/>
        <w:ind w:left="420" w:leftChars="0" w:hanging="420" w:firstLineChars="0"/>
        <w:jc w:val="left"/>
        <w:rPr>
          <w:sz w:val="28"/>
          <w:szCs w:val="28"/>
        </w:rPr>
      </w:pPr>
      <w:r>
        <w:rPr>
          <w:rFonts w:hint="default"/>
          <w:sz w:val="28"/>
          <w:szCs w:val="28"/>
        </w:rPr>
        <w:t>GET /api/poivisit/stats: gọi GetVisitStatsAsync → trả stats.</w:t>
      </w:r>
    </w:p>
    <w:p w14:paraId="73129497">
      <w:pPr>
        <w:numPr>
          <w:ilvl w:val="0"/>
          <w:numId w:val="13"/>
        </w:numPr>
        <w:bidi w:val="0"/>
        <w:ind w:left="420" w:leftChars="0" w:hanging="420" w:firstLineChars="0"/>
        <w:jc w:val="left"/>
        <w:rPr>
          <w:sz w:val="28"/>
          <w:szCs w:val="28"/>
        </w:rPr>
      </w:pPr>
      <w:r>
        <w:rPr>
          <w:rFonts w:hint="default"/>
          <w:sz w:val="28"/>
          <w:szCs w:val="28"/>
        </w:rPr>
        <w:t>GET /api/poivisit/{poiId}/count: gọi GetPoiVisitCountAsync → trả {poiId, visitCount}.</w:t>
      </w:r>
    </w:p>
    <w:p w14:paraId="521F969F">
      <w:pPr>
        <w:bidi w:val="0"/>
        <w:rPr>
          <w:rFonts w:hint="default"/>
          <w:sz w:val="28"/>
          <w:szCs w:val="28"/>
          <w:lang w:val="vi-VN"/>
        </w:rPr>
      </w:pPr>
    </w:p>
    <w:p w14:paraId="44D7EA60">
      <w:pPr>
        <w:pStyle w:val="4"/>
        <w:bidi w:val="0"/>
        <w:rPr>
          <w:rFonts w:hint="default" w:ascii="Times New Roman" w:hAnsi="Times New Roman" w:cs="Times New Roman"/>
          <w:sz w:val="28"/>
          <w:szCs w:val="28"/>
        </w:rPr>
      </w:pPr>
      <w:bookmarkStart w:id="40" w:name="_Toc11068"/>
      <w:r>
        <w:rPr>
          <w:rFonts w:hint="default" w:ascii="Times New Roman" w:hAnsi="Times New Roman" w:cs="Times New Roman"/>
          <w:sz w:val="28"/>
          <w:szCs w:val="28"/>
          <w:lang w:val="vi-VN"/>
        </w:rPr>
        <w:t xml:space="preserve">17.14. </w:t>
      </w:r>
      <w:r>
        <w:rPr>
          <w:rFonts w:hint="default" w:ascii="Times New Roman" w:hAnsi="Times New Roman" w:cs="Times New Roman"/>
          <w:sz w:val="28"/>
          <w:szCs w:val="28"/>
        </w:rPr>
        <w:t>UserLogService - ghi và đọc log hoạt động</w:t>
      </w:r>
      <w:bookmarkEnd w:id="40"/>
    </w:p>
    <w:p w14:paraId="06E0D34D">
      <w:pPr>
        <w:ind w:left="0" w:leftChars="0" w:firstLine="0" w:firstLineChars="0"/>
        <w:rPr>
          <w:rFonts w:hint="default"/>
          <w:lang w:val="vi-VN"/>
        </w:rPr>
      </w:pPr>
      <w:r>
        <w:rPr>
          <w:rFonts w:hint="default"/>
          <w:lang w:val="vi-VN"/>
        </w:rPr>
        <w:drawing>
          <wp:inline distT="0" distB="0" distL="114300" distR="114300">
            <wp:extent cx="5269230" cy="2324100"/>
            <wp:effectExtent l="0" t="0" r="3810" b="7620"/>
            <wp:docPr id="51" name="Picture 51" descr="S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E14"/>
                    <pic:cNvPicPr>
                      <a:picLocks noChangeAspect="1"/>
                    </pic:cNvPicPr>
                  </pic:nvPicPr>
                  <pic:blipFill>
                    <a:blip r:embed="rId21"/>
                    <a:stretch>
                      <a:fillRect/>
                    </a:stretch>
                  </pic:blipFill>
                  <pic:spPr>
                    <a:xfrm>
                      <a:off x="0" y="0"/>
                      <a:ext cx="5269230" cy="2324100"/>
                    </a:xfrm>
                    <a:prstGeom prst="rect">
                      <a:avLst/>
                    </a:prstGeom>
                  </pic:spPr>
                </pic:pic>
              </a:graphicData>
            </a:graphic>
          </wp:inline>
        </w:drawing>
      </w:r>
    </w:p>
    <w:p w14:paraId="104F7FB4">
      <w:pPr>
        <w:ind w:left="0" w:leftChars="0" w:firstLine="0" w:firstLineChars="0"/>
        <w:rPr>
          <w:rFonts w:hint="default"/>
          <w:sz w:val="28"/>
          <w:szCs w:val="28"/>
          <w:lang w:val="vi-VN"/>
        </w:rPr>
      </w:pPr>
      <w:r>
        <w:rPr>
          <w:rFonts w:hint="default"/>
          <w:sz w:val="28"/>
          <w:szCs w:val="28"/>
          <w:lang w:val="vi-VN"/>
        </w:rPr>
        <w:t>Step by step:</w:t>
      </w:r>
    </w:p>
    <w:p w14:paraId="4268FE52">
      <w:pPr>
        <w:numPr>
          <w:ilvl w:val="0"/>
          <w:numId w:val="13"/>
        </w:numPr>
        <w:bidi w:val="0"/>
        <w:ind w:left="420" w:leftChars="0" w:hanging="420" w:firstLineChars="0"/>
        <w:rPr>
          <w:sz w:val="28"/>
          <w:szCs w:val="28"/>
        </w:rPr>
      </w:pPr>
      <w:r>
        <w:rPr>
          <w:rFonts w:hint="default"/>
          <w:sz w:val="28"/>
          <w:szCs w:val="28"/>
        </w:rPr>
        <w:t>LogActionAsync(username, action, details, device): InsertOneAsync vào UserLogs.</w:t>
      </w:r>
    </w:p>
    <w:p w14:paraId="6987140F">
      <w:pPr>
        <w:numPr>
          <w:ilvl w:val="0"/>
          <w:numId w:val="13"/>
        </w:numPr>
        <w:bidi w:val="0"/>
        <w:ind w:left="420" w:leftChars="0" w:hanging="420" w:firstLineChars="0"/>
        <w:rPr>
          <w:sz w:val="28"/>
          <w:szCs w:val="28"/>
        </w:rPr>
      </w:pPr>
      <w:r>
        <w:rPr>
          <w:rFonts w:hint="default"/>
          <w:sz w:val="28"/>
          <w:szCs w:val="28"/>
        </w:rPr>
        <w:t>GetAllLogsAsync(): Find(all).SortByDescending(Timestamp).ToListAsync() → trả logs.</w:t>
      </w:r>
    </w:p>
    <w:p w14:paraId="4117FA8D">
      <w:pPr>
        <w:pStyle w:val="4"/>
        <w:bidi w:val="0"/>
        <w:rPr>
          <w:rFonts w:hint="default" w:ascii="Times New Roman" w:hAnsi="Times New Roman" w:cs="Times New Roman"/>
          <w:sz w:val="28"/>
          <w:szCs w:val="28"/>
        </w:rPr>
      </w:pPr>
      <w:bookmarkStart w:id="41" w:name="_Toc3270"/>
      <w:r>
        <w:rPr>
          <w:rFonts w:hint="default" w:ascii="Times New Roman" w:hAnsi="Times New Roman" w:cs="Times New Roman"/>
          <w:sz w:val="28"/>
          <w:szCs w:val="28"/>
          <w:lang w:val="vi-VN"/>
        </w:rPr>
        <w:t xml:space="preserve">17.15. </w:t>
      </w:r>
      <w:r>
        <w:rPr>
          <w:rFonts w:hint="default" w:ascii="Times New Roman" w:hAnsi="Times New Roman" w:cs="Times New Roman"/>
          <w:sz w:val="28"/>
          <w:szCs w:val="28"/>
        </w:rPr>
        <w:t>EmailService - chuẩn bị và gửi email</w:t>
      </w:r>
      <w:bookmarkEnd w:id="41"/>
    </w:p>
    <w:p w14:paraId="14AF9CC3">
      <w:pPr>
        <w:bidi w:val="0"/>
        <w:ind w:left="0" w:leftChars="0" w:firstLine="0" w:firstLineChars="0"/>
        <w:rPr>
          <w:rFonts w:hint="default"/>
          <w:lang w:val="vi-VN"/>
        </w:rPr>
      </w:pPr>
      <w:r>
        <w:rPr>
          <w:rFonts w:hint="default"/>
          <w:lang w:val="vi-VN"/>
        </w:rPr>
        <w:drawing>
          <wp:inline distT="0" distB="0" distL="114300" distR="114300">
            <wp:extent cx="5272405" cy="3383915"/>
            <wp:effectExtent l="0" t="0" r="635" b="14605"/>
            <wp:docPr id="50" name="Picture 50" descr="S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E15"/>
                    <pic:cNvPicPr>
                      <a:picLocks noChangeAspect="1"/>
                    </pic:cNvPicPr>
                  </pic:nvPicPr>
                  <pic:blipFill>
                    <a:blip r:embed="rId22"/>
                    <a:stretch>
                      <a:fillRect/>
                    </a:stretch>
                  </pic:blipFill>
                  <pic:spPr>
                    <a:xfrm>
                      <a:off x="0" y="0"/>
                      <a:ext cx="5272405" cy="3383915"/>
                    </a:xfrm>
                    <a:prstGeom prst="rect">
                      <a:avLst/>
                    </a:prstGeom>
                  </pic:spPr>
                </pic:pic>
              </a:graphicData>
            </a:graphic>
          </wp:inline>
        </w:drawing>
      </w:r>
    </w:p>
    <w:p w14:paraId="16B68043">
      <w:pPr>
        <w:ind w:left="0" w:leftChars="0" w:firstLine="0" w:firstLineChars="0"/>
        <w:rPr>
          <w:rFonts w:hint="default" w:cs="Times New Roman"/>
          <w:sz w:val="28"/>
          <w:szCs w:val="28"/>
          <w:lang w:val="vi-VN"/>
        </w:rPr>
      </w:pPr>
      <w:r>
        <w:rPr>
          <w:rFonts w:hint="default" w:cs="Times New Roman"/>
          <w:sz w:val="28"/>
          <w:szCs w:val="28"/>
          <w:lang w:val="vi-VN"/>
        </w:rPr>
        <w:t>Step by step:</w:t>
      </w:r>
    </w:p>
    <w:p w14:paraId="45F14EE1">
      <w:pPr>
        <w:numPr>
          <w:ilvl w:val="0"/>
          <w:numId w:val="13"/>
        </w:numPr>
        <w:bidi w:val="0"/>
        <w:ind w:left="420" w:leftChars="0" w:hanging="420" w:firstLineChars="0"/>
        <w:rPr>
          <w:rFonts w:hint="default"/>
          <w:sz w:val="28"/>
          <w:szCs w:val="28"/>
        </w:rPr>
      </w:pPr>
      <w:r>
        <w:rPr>
          <w:rFonts w:hint="default"/>
          <w:sz w:val="28"/>
          <w:szCs w:val="28"/>
        </w:rPr>
        <w:t>Build nội dung trong Send* methods và gọi SendEmailAsync.</w:t>
      </w:r>
    </w:p>
    <w:p w14:paraId="6DF975F0">
      <w:pPr>
        <w:numPr>
          <w:ilvl w:val="0"/>
          <w:numId w:val="13"/>
        </w:numPr>
        <w:bidi w:val="0"/>
        <w:ind w:left="420" w:leftChars="0" w:hanging="420" w:firstLineChars="0"/>
        <w:rPr>
          <w:sz w:val="28"/>
          <w:szCs w:val="28"/>
        </w:rPr>
      </w:pPr>
      <w:r>
        <w:rPr>
          <w:rFonts w:hint="default"/>
          <w:sz w:val="28"/>
          <w:szCs w:val="28"/>
        </w:rPr>
        <w:t>SendEmailAsync cấu hình SmtpClient từ IConfiguration và SendMailAsync.</w:t>
      </w:r>
    </w:p>
    <w:p w14:paraId="2773DDF0">
      <w:pPr>
        <w:numPr>
          <w:ilvl w:val="0"/>
          <w:numId w:val="13"/>
        </w:numPr>
        <w:bidi w:val="0"/>
        <w:ind w:left="420" w:leftChars="0" w:hanging="420" w:firstLineChars="0"/>
        <w:rPr>
          <w:sz w:val="28"/>
          <w:szCs w:val="28"/>
        </w:rPr>
      </w:pPr>
      <w:r>
        <w:rPr>
          <w:rFonts w:hint="default"/>
          <w:sz w:val="28"/>
          <w:szCs w:val="28"/>
        </w:rPr>
        <w:t>Bắt lỗi và log ra console nếu thất bại.</w:t>
      </w:r>
    </w:p>
    <w:p w14:paraId="19DA7986">
      <w:pPr>
        <w:pStyle w:val="4"/>
        <w:bidi w:val="0"/>
        <w:rPr>
          <w:rFonts w:hint="default" w:ascii="Times New Roman" w:hAnsi="Times New Roman" w:cs="Times New Roman"/>
          <w:sz w:val="28"/>
          <w:szCs w:val="28"/>
        </w:rPr>
      </w:pPr>
      <w:bookmarkStart w:id="42" w:name="_Toc11527"/>
      <w:r>
        <w:rPr>
          <w:rFonts w:hint="default" w:ascii="Times New Roman" w:hAnsi="Times New Roman" w:cs="Times New Roman"/>
          <w:sz w:val="28"/>
          <w:szCs w:val="28"/>
          <w:lang w:val="vi-VN"/>
        </w:rPr>
        <w:t xml:space="preserve">17.16. </w:t>
      </w:r>
      <w:r>
        <w:rPr>
          <w:rFonts w:hint="default" w:ascii="Times New Roman" w:hAnsi="Times New Roman" w:cs="Times New Roman"/>
          <w:sz w:val="28"/>
          <w:szCs w:val="28"/>
        </w:rPr>
        <w:t>ActiveUserTracker &amp; Heartbeat - heartbeat + heatmap</w:t>
      </w:r>
      <w:bookmarkEnd w:id="42"/>
    </w:p>
    <w:p w14:paraId="3064A221">
      <w:pPr>
        <w:ind w:left="0" w:leftChars="0" w:firstLine="0" w:firstLineChars="0"/>
        <w:rPr>
          <w:rFonts w:hint="default"/>
          <w:lang w:val="vi-VN"/>
        </w:rPr>
      </w:pPr>
      <w:r>
        <w:rPr>
          <w:rFonts w:hint="default"/>
          <w:lang w:val="vi-VN"/>
        </w:rPr>
        <w:drawing>
          <wp:inline distT="0" distB="0" distL="114300" distR="114300">
            <wp:extent cx="5271135" cy="4043680"/>
            <wp:effectExtent l="0" t="0" r="1905" b="10160"/>
            <wp:docPr id="32" name="Picture 32" descr="S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E16"/>
                    <pic:cNvPicPr>
                      <a:picLocks noChangeAspect="1"/>
                    </pic:cNvPicPr>
                  </pic:nvPicPr>
                  <pic:blipFill>
                    <a:blip r:embed="rId23"/>
                    <a:stretch>
                      <a:fillRect/>
                    </a:stretch>
                  </pic:blipFill>
                  <pic:spPr>
                    <a:xfrm>
                      <a:off x="0" y="0"/>
                      <a:ext cx="5271135" cy="4043680"/>
                    </a:xfrm>
                    <a:prstGeom prst="rect">
                      <a:avLst/>
                    </a:prstGeom>
                  </pic:spPr>
                </pic:pic>
              </a:graphicData>
            </a:graphic>
          </wp:inline>
        </w:drawing>
      </w:r>
    </w:p>
    <w:p w14:paraId="6258B196">
      <w:pPr>
        <w:ind w:left="0" w:leftChars="0" w:firstLine="0" w:firstLineChars="0"/>
        <w:rPr>
          <w:rFonts w:hint="default" w:cs="Times New Roman"/>
          <w:sz w:val="28"/>
          <w:szCs w:val="28"/>
          <w:lang w:val="vi-VN"/>
        </w:rPr>
      </w:pPr>
      <w:r>
        <w:rPr>
          <w:rFonts w:hint="default" w:cs="Times New Roman"/>
          <w:sz w:val="28"/>
          <w:szCs w:val="28"/>
          <w:lang w:val="vi-VN"/>
        </w:rPr>
        <w:t>Step by step:</w:t>
      </w:r>
    </w:p>
    <w:p w14:paraId="3B8746FA">
      <w:pPr>
        <w:numPr>
          <w:ilvl w:val="0"/>
          <w:numId w:val="13"/>
        </w:numPr>
        <w:bidi w:val="0"/>
        <w:ind w:left="420" w:leftChars="0" w:hanging="420" w:firstLineChars="0"/>
        <w:jc w:val="left"/>
        <w:rPr>
          <w:rFonts w:hint="default"/>
          <w:sz w:val="28"/>
          <w:szCs w:val="28"/>
        </w:rPr>
      </w:pPr>
      <w:r>
        <w:rPr>
          <w:rFonts w:hint="default"/>
          <w:sz w:val="28"/>
          <w:szCs w:val="28"/>
        </w:rPr>
        <w:t>Mobile App POST /api/heartbeat/ping {DeviceId, Latitude, Longitude}.</w:t>
      </w:r>
    </w:p>
    <w:p w14:paraId="0D8BDC35">
      <w:pPr>
        <w:numPr>
          <w:ilvl w:val="0"/>
          <w:numId w:val="13"/>
        </w:numPr>
        <w:bidi w:val="0"/>
        <w:ind w:left="420" w:leftChars="0" w:hanging="420" w:firstLineChars="0"/>
        <w:jc w:val="left"/>
        <w:rPr>
          <w:rFonts w:hint="default"/>
          <w:sz w:val="28"/>
          <w:szCs w:val="28"/>
        </w:rPr>
      </w:pPr>
      <w:r>
        <w:rPr>
          <w:rFonts w:hint="default"/>
          <w:sz w:val="28"/>
          <w:szCs w:val="28"/>
        </w:rPr>
        <w:t>HeartbeatController.Ping kiểm tra DeviceId rồi gọi ActiveUserTracker.Ping(deviceId, lat, lon) → tracker lưu/update lastSeen + coords.</w:t>
      </w:r>
    </w:p>
    <w:p w14:paraId="125F9465">
      <w:pPr>
        <w:numPr>
          <w:ilvl w:val="0"/>
          <w:numId w:val="13"/>
        </w:numPr>
        <w:bidi w:val="0"/>
        <w:ind w:left="420" w:leftChars="0" w:hanging="420" w:firstLineChars="0"/>
        <w:jc w:val="left"/>
        <w:rPr>
          <w:rFonts w:hint="default"/>
          <w:sz w:val="28"/>
          <w:szCs w:val="28"/>
        </w:rPr>
      </w:pPr>
      <w:r>
        <w:rPr>
          <w:rFonts w:hint="default"/>
          <w:sz w:val="28"/>
          <w:szCs w:val="28"/>
        </w:rPr>
        <w:t>Trả 200 {Message}.</w:t>
      </w:r>
    </w:p>
    <w:p w14:paraId="3ADE6669">
      <w:pPr>
        <w:numPr>
          <w:ilvl w:val="0"/>
          <w:numId w:val="13"/>
        </w:numPr>
        <w:bidi w:val="0"/>
        <w:ind w:left="420" w:leftChars="0" w:hanging="420" w:firstLineChars="0"/>
        <w:jc w:val="left"/>
        <w:rPr>
          <w:sz w:val="28"/>
          <w:szCs w:val="28"/>
        </w:rPr>
      </w:pPr>
      <w:r>
        <w:rPr>
          <w:rFonts w:hint="default"/>
          <w:sz w:val="28"/>
          <w:szCs w:val="28"/>
        </w:rPr>
        <w:t>GET /api/heartbeat/active-users → Controller gọi GetActiveUserCount (CleanUpDeadUsers) → trả {ActiveUsers}.</w:t>
      </w:r>
    </w:p>
    <w:p w14:paraId="62BB1C21">
      <w:pPr>
        <w:numPr>
          <w:ilvl w:val="0"/>
          <w:numId w:val="13"/>
        </w:numPr>
        <w:bidi w:val="0"/>
        <w:ind w:left="420" w:leftChars="0" w:hanging="420" w:firstLineChars="0"/>
        <w:jc w:val="left"/>
        <w:rPr>
          <w:sz w:val="28"/>
          <w:szCs w:val="28"/>
        </w:rPr>
      </w:pPr>
      <w:r>
        <w:rPr>
          <w:rFonts w:hint="default"/>
          <w:sz w:val="28"/>
          <w:szCs w:val="28"/>
        </w:rPr>
        <w:t>GET /api/heartbeat/heatmap-data → Controller gọi GetHeatmapData (CleanUp + map to [lat,lon,weight]) → trả points[]</w:t>
      </w:r>
    </w:p>
    <w:p w14:paraId="6095682D">
      <w:pPr>
        <w:ind w:left="0" w:leftChars="0" w:firstLine="0" w:firstLineChars="0"/>
        <w:rPr>
          <w:rFonts w:hint="default"/>
          <w:lang w:val="vi-VN"/>
        </w:rPr>
      </w:pPr>
    </w:p>
    <w:p w14:paraId="6C790699">
      <w:pPr>
        <w:pStyle w:val="4"/>
        <w:bidi w:val="0"/>
        <w:rPr>
          <w:rFonts w:hint="default" w:ascii="Times New Roman" w:hAnsi="Times New Roman" w:cs="Times New Roman"/>
          <w:sz w:val="28"/>
          <w:szCs w:val="28"/>
        </w:rPr>
      </w:pPr>
      <w:bookmarkStart w:id="43" w:name="_Toc26834"/>
      <w:r>
        <w:rPr>
          <w:rFonts w:hint="default" w:ascii="Times New Roman" w:hAnsi="Times New Roman" w:cs="Times New Roman"/>
          <w:sz w:val="28"/>
          <w:szCs w:val="28"/>
          <w:lang w:val="vi-VN"/>
        </w:rPr>
        <w:t xml:space="preserve">17.17. </w:t>
      </w:r>
      <w:r>
        <w:rPr>
          <w:rFonts w:hint="default" w:ascii="Times New Roman" w:hAnsi="Times New Roman" w:cs="Times New Roman"/>
          <w:sz w:val="28"/>
          <w:szCs w:val="28"/>
        </w:rPr>
        <w:t>Web fallback (fallback.html) - nội dung + TTS</w:t>
      </w:r>
      <w:bookmarkEnd w:id="43"/>
    </w:p>
    <w:p w14:paraId="279521FC">
      <w:pPr>
        <w:ind w:left="0" w:leftChars="0" w:firstLine="0" w:firstLineChars="0"/>
        <w:rPr>
          <w:rFonts w:hint="default"/>
          <w:lang w:val="vi-VN"/>
        </w:rPr>
      </w:pPr>
      <w:r>
        <w:rPr>
          <w:rFonts w:hint="default"/>
          <w:lang w:val="vi-VN"/>
        </w:rPr>
        <w:drawing>
          <wp:inline distT="0" distB="0" distL="114300" distR="114300">
            <wp:extent cx="5494020" cy="2677160"/>
            <wp:effectExtent l="0" t="0" r="7620" b="5080"/>
            <wp:docPr id="52" name="Picture 52" descr="S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E17"/>
                    <pic:cNvPicPr>
                      <a:picLocks noChangeAspect="1"/>
                    </pic:cNvPicPr>
                  </pic:nvPicPr>
                  <pic:blipFill>
                    <a:blip r:embed="rId24"/>
                    <a:stretch>
                      <a:fillRect/>
                    </a:stretch>
                  </pic:blipFill>
                  <pic:spPr>
                    <a:xfrm>
                      <a:off x="0" y="0"/>
                      <a:ext cx="5494020" cy="2677160"/>
                    </a:xfrm>
                    <a:prstGeom prst="rect">
                      <a:avLst/>
                    </a:prstGeom>
                  </pic:spPr>
                </pic:pic>
              </a:graphicData>
            </a:graphic>
          </wp:inline>
        </w:drawing>
      </w:r>
    </w:p>
    <w:p w14:paraId="14D790CB">
      <w:pPr>
        <w:bidi w:val="0"/>
        <w:ind w:left="0" w:leftChars="0" w:firstLine="0" w:firstLineChars="0"/>
        <w:jc w:val="left"/>
        <w:rPr>
          <w:rFonts w:hint="default"/>
          <w:sz w:val="28"/>
          <w:szCs w:val="28"/>
          <w:lang w:val="vi-VN"/>
        </w:rPr>
      </w:pPr>
      <w:r>
        <w:rPr>
          <w:rFonts w:hint="default"/>
          <w:sz w:val="28"/>
          <w:szCs w:val="28"/>
          <w:lang w:val="vi-VN"/>
        </w:rPr>
        <w:t>Step by step:</w:t>
      </w:r>
    </w:p>
    <w:p w14:paraId="0C3BD2B1">
      <w:pPr>
        <w:numPr>
          <w:ilvl w:val="0"/>
          <w:numId w:val="13"/>
        </w:numPr>
        <w:bidi w:val="0"/>
        <w:ind w:left="420" w:leftChars="0" w:hanging="420" w:firstLineChars="0"/>
        <w:jc w:val="left"/>
        <w:rPr>
          <w:rFonts w:hint="default"/>
          <w:sz w:val="28"/>
          <w:szCs w:val="28"/>
        </w:rPr>
      </w:pPr>
      <w:r>
        <w:rPr>
          <w:rFonts w:hint="default"/>
          <w:sz w:val="28"/>
          <w:szCs w:val="28"/>
        </w:rPr>
        <w:t>Page gọi GET /api/poi/{id}/scan-fallback?deviceId=... .</w:t>
      </w:r>
    </w:p>
    <w:p w14:paraId="67C7EE54">
      <w:pPr>
        <w:numPr>
          <w:ilvl w:val="0"/>
          <w:numId w:val="13"/>
        </w:numPr>
        <w:bidi w:val="0"/>
        <w:ind w:left="420" w:leftChars="0" w:hanging="420" w:firstLineChars="0"/>
        <w:jc w:val="left"/>
        <w:rPr>
          <w:rFonts w:hint="default"/>
          <w:sz w:val="28"/>
          <w:szCs w:val="28"/>
        </w:rPr>
      </w:pPr>
      <w:r>
        <w:rPr>
          <w:rFonts w:hint="default"/>
          <w:sz w:val="28"/>
          <w:szCs w:val="28"/>
        </w:rPr>
        <w:t>Controller GetByIdAsync; nếu null → 404.</w:t>
      </w:r>
    </w:p>
    <w:p w14:paraId="37269136">
      <w:pPr>
        <w:numPr>
          <w:ilvl w:val="0"/>
          <w:numId w:val="13"/>
        </w:numPr>
        <w:bidi w:val="0"/>
        <w:ind w:left="420" w:leftChars="0" w:hanging="420" w:firstLineChars="0"/>
        <w:jc w:val="left"/>
        <w:rPr>
          <w:rFonts w:hint="default"/>
          <w:sz w:val="28"/>
          <w:szCs w:val="28"/>
        </w:rPr>
      </w:pPr>
      <w:r>
        <w:rPr>
          <w:rFonts w:hint="default"/>
          <w:sz w:val="28"/>
          <w:szCs w:val="28"/>
        </w:rPr>
        <w:t>Controller TrackVisitAsync(...) và LogActionAsync(...).</w:t>
      </w:r>
    </w:p>
    <w:p w14:paraId="12DFBD18">
      <w:pPr>
        <w:numPr>
          <w:ilvl w:val="0"/>
          <w:numId w:val="13"/>
        </w:numPr>
        <w:bidi w:val="0"/>
        <w:ind w:left="420" w:leftChars="0" w:hanging="420" w:firstLineChars="0"/>
        <w:jc w:val="left"/>
        <w:rPr>
          <w:rFonts w:hint="default"/>
          <w:sz w:val="28"/>
          <w:szCs w:val="28"/>
        </w:rPr>
      </w:pPr>
      <w:r>
        <w:rPr>
          <w:rFonts w:hint="default"/>
          <w:sz w:val="28"/>
          <w:szCs w:val="28"/>
        </w:rPr>
        <w:t>Trả dữ liệu poi cho page.</w:t>
      </w:r>
    </w:p>
    <w:p w14:paraId="0C16C3F4">
      <w:pPr>
        <w:numPr>
          <w:ilvl w:val="0"/>
          <w:numId w:val="13"/>
        </w:numPr>
        <w:bidi w:val="0"/>
        <w:ind w:left="420" w:leftChars="0" w:hanging="420" w:firstLineChars="0"/>
        <w:jc w:val="left"/>
        <w:rPr>
          <w:rFonts w:hint="default"/>
          <w:sz w:val="28"/>
          <w:szCs w:val="28"/>
        </w:rPr>
      </w:pPr>
      <w:r>
        <w:rPr>
          <w:rFonts w:hint="default"/>
          <w:sz w:val="28"/>
          <w:szCs w:val="28"/>
        </w:rPr>
        <w:t>Page render và dùng SpeechSynthesis.speak(description) để TTS.</w:t>
      </w:r>
    </w:p>
    <w:p w14:paraId="1E5D24CD">
      <w:pPr>
        <w:pStyle w:val="4"/>
        <w:bidi w:val="0"/>
        <w:rPr>
          <w:rFonts w:hint="default" w:ascii="Times New Roman" w:hAnsi="Times New Roman" w:cs="Times New Roman"/>
          <w:sz w:val="28"/>
          <w:szCs w:val="28"/>
        </w:rPr>
      </w:pPr>
      <w:bookmarkStart w:id="44" w:name="_Toc24123"/>
      <w:r>
        <w:rPr>
          <w:rFonts w:hint="default" w:ascii="Times New Roman" w:hAnsi="Times New Roman" w:cs="Times New Roman"/>
          <w:sz w:val="28"/>
          <w:szCs w:val="28"/>
          <w:lang w:val="vi-VN"/>
        </w:rPr>
        <w:t xml:space="preserve">17.18. </w:t>
      </w:r>
      <w:r>
        <w:rPr>
          <w:rFonts w:hint="default" w:ascii="Times New Roman" w:hAnsi="Times New Roman" w:cs="Times New Roman"/>
          <w:sz w:val="28"/>
          <w:szCs w:val="28"/>
        </w:rPr>
        <w:t>Mobile App - geofence detection + auto TTS + heartbeat</w:t>
      </w:r>
      <w:bookmarkEnd w:id="44"/>
    </w:p>
    <w:p w14:paraId="79D05045">
      <w:pPr>
        <w:ind w:left="0" w:leftChars="0" w:firstLine="0" w:firstLineChars="0"/>
        <w:rPr>
          <w:rFonts w:hint="default"/>
          <w:lang w:val="vi-VN"/>
        </w:rPr>
      </w:pPr>
      <w:r>
        <w:rPr>
          <w:rFonts w:hint="default"/>
          <w:lang w:val="vi-VN"/>
        </w:rPr>
        <w:drawing>
          <wp:inline distT="0" distB="0" distL="114300" distR="114300">
            <wp:extent cx="5264785" cy="3516630"/>
            <wp:effectExtent l="0" t="0" r="8255" b="3810"/>
            <wp:docPr id="35" name="Picture 35" descr="S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E18"/>
                    <pic:cNvPicPr>
                      <a:picLocks noChangeAspect="1"/>
                    </pic:cNvPicPr>
                  </pic:nvPicPr>
                  <pic:blipFill>
                    <a:blip r:embed="rId25"/>
                    <a:stretch>
                      <a:fillRect/>
                    </a:stretch>
                  </pic:blipFill>
                  <pic:spPr>
                    <a:xfrm>
                      <a:off x="0" y="0"/>
                      <a:ext cx="5264785" cy="3516630"/>
                    </a:xfrm>
                    <a:prstGeom prst="rect">
                      <a:avLst/>
                    </a:prstGeom>
                  </pic:spPr>
                </pic:pic>
              </a:graphicData>
            </a:graphic>
          </wp:inline>
        </w:drawing>
      </w:r>
    </w:p>
    <w:p w14:paraId="6FDC30FF">
      <w:pPr>
        <w:ind w:left="0" w:leftChars="0" w:firstLine="0" w:firstLineChars="0"/>
        <w:jc w:val="left"/>
        <w:rPr>
          <w:rFonts w:hint="default"/>
          <w:sz w:val="28"/>
          <w:szCs w:val="28"/>
          <w:lang w:val="vi-VN"/>
        </w:rPr>
      </w:pPr>
      <w:r>
        <w:rPr>
          <w:rFonts w:hint="default"/>
          <w:sz w:val="28"/>
          <w:szCs w:val="28"/>
          <w:lang w:val="vi-VN"/>
        </w:rPr>
        <w:t>Step by step:</w:t>
      </w:r>
    </w:p>
    <w:p w14:paraId="53D80F67">
      <w:pPr>
        <w:numPr>
          <w:ilvl w:val="0"/>
          <w:numId w:val="13"/>
        </w:numPr>
        <w:ind w:left="420" w:leftChars="0" w:hanging="420" w:firstLineChars="0"/>
        <w:jc w:val="left"/>
        <w:rPr>
          <w:rFonts w:hint="default"/>
          <w:sz w:val="28"/>
          <w:szCs w:val="28"/>
        </w:rPr>
      </w:pPr>
      <w:r>
        <w:rPr>
          <w:rFonts w:hint="default"/>
          <w:sz w:val="28"/>
          <w:szCs w:val="28"/>
        </w:rPr>
        <w:t>App định vị liên tục; MainPage tính khoảng cách tới POIs.</w:t>
      </w:r>
    </w:p>
    <w:p w14:paraId="320F9776">
      <w:pPr>
        <w:numPr>
          <w:ilvl w:val="0"/>
          <w:numId w:val="13"/>
        </w:numPr>
        <w:ind w:left="420" w:leftChars="0" w:hanging="420" w:firstLineChars="0"/>
        <w:jc w:val="left"/>
        <w:rPr>
          <w:sz w:val="28"/>
          <w:szCs w:val="28"/>
        </w:rPr>
      </w:pPr>
      <w:r>
        <w:rPr>
          <w:rFonts w:hint="default"/>
          <w:sz w:val="28"/>
          <w:szCs w:val="28"/>
        </w:rPr>
        <w:t>Nếu vào geofence &gt;3s → TriggerAutoNarration(poi) và gọi TextToSpeech.SpeakAsync.</w:t>
      </w:r>
    </w:p>
    <w:p w14:paraId="72BC9EB1">
      <w:pPr>
        <w:numPr>
          <w:ilvl w:val="0"/>
          <w:numId w:val="13"/>
        </w:numPr>
        <w:ind w:left="420" w:leftChars="0" w:hanging="420" w:firstLineChars="0"/>
        <w:jc w:val="left"/>
        <w:rPr>
          <w:sz w:val="28"/>
          <w:szCs w:val="28"/>
        </w:rPr>
      </w:pPr>
      <w:r>
        <w:rPr>
          <w:rFonts w:hint="default"/>
          <w:sz w:val="28"/>
          <w:szCs w:val="28"/>
        </w:rPr>
        <w:t>App gửi heartbeat định kỳ POST /api/heartbeat/ping.</w:t>
      </w:r>
    </w:p>
    <w:p w14:paraId="67135593">
      <w:pPr>
        <w:pStyle w:val="4"/>
        <w:bidi w:val="0"/>
        <w:rPr>
          <w:rFonts w:hint="default" w:ascii="Times New Roman" w:hAnsi="Times New Roman" w:cs="Times New Roman"/>
          <w:sz w:val="28"/>
          <w:szCs w:val="28"/>
        </w:rPr>
      </w:pPr>
      <w:bookmarkStart w:id="45" w:name="_Toc18516"/>
      <w:r>
        <w:rPr>
          <w:rFonts w:hint="default" w:ascii="Times New Roman" w:hAnsi="Times New Roman" w:cs="Times New Roman"/>
          <w:sz w:val="28"/>
          <w:szCs w:val="28"/>
          <w:lang w:val="vi-VN"/>
        </w:rPr>
        <w:t xml:space="preserve">17.19. </w:t>
      </w:r>
      <w:r>
        <w:rPr>
          <w:rFonts w:hint="default" w:ascii="Times New Roman" w:hAnsi="Times New Roman" w:cs="Times New Roman"/>
          <w:sz w:val="28"/>
          <w:szCs w:val="28"/>
        </w:rPr>
        <w:t>ImportController: Nhập POIs từ file JSON</w:t>
      </w:r>
      <w:bookmarkEnd w:id="45"/>
    </w:p>
    <w:p w14:paraId="71279BE3">
      <w:pPr>
        <w:ind w:left="0" w:leftChars="0" w:firstLine="0" w:firstLineChars="0"/>
        <w:rPr>
          <w:rFonts w:hint="default"/>
          <w:lang w:val="vi-VN"/>
        </w:rPr>
      </w:pPr>
      <w:r>
        <w:rPr>
          <w:rFonts w:hint="default"/>
          <w:lang w:val="vi-VN"/>
        </w:rPr>
        <w:drawing>
          <wp:inline distT="0" distB="0" distL="114300" distR="114300">
            <wp:extent cx="5273675" cy="6394450"/>
            <wp:effectExtent l="0" t="0" r="14605" b="6350"/>
            <wp:docPr id="69" name="Picture 69" descr="S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E19"/>
                    <pic:cNvPicPr>
                      <a:picLocks noChangeAspect="1"/>
                    </pic:cNvPicPr>
                  </pic:nvPicPr>
                  <pic:blipFill>
                    <a:blip r:embed="rId26"/>
                    <a:stretch>
                      <a:fillRect/>
                    </a:stretch>
                  </pic:blipFill>
                  <pic:spPr>
                    <a:xfrm>
                      <a:off x="0" y="0"/>
                      <a:ext cx="5273675" cy="6394450"/>
                    </a:xfrm>
                    <a:prstGeom prst="rect">
                      <a:avLst/>
                    </a:prstGeom>
                  </pic:spPr>
                </pic:pic>
              </a:graphicData>
            </a:graphic>
          </wp:inline>
        </w:drawing>
      </w:r>
    </w:p>
    <w:p w14:paraId="47EBD148">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Step by step:</w:t>
      </w:r>
    </w:p>
    <w:p w14:paraId="7E6EFBD9">
      <w:pPr>
        <w:pStyle w:val="47"/>
        <w:keepNext w:val="0"/>
        <w:keepLines w:val="0"/>
        <w:widowControl/>
        <w:numPr>
          <w:ilvl w:val="0"/>
          <w:numId w:val="13"/>
        </w:numPr>
        <w:suppressLineNumbers w:val="0"/>
        <w:ind w:left="420" w:leftChars="0" w:hanging="420" w:firstLineChars="0"/>
        <w:rPr>
          <w:rFonts w:hint="default" w:ascii="Times New Roman" w:hAnsi="Times New Roman" w:eastAsia="Cascadia Mono" w:cs="Times New Roman"/>
          <w:color w:val="000000"/>
          <w:sz w:val="28"/>
          <w:szCs w:val="28"/>
        </w:rPr>
      </w:pPr>
      <w:r>
        <w:rPr>
          <w:rFonts w:hint="default" w:ascii="Times New Roman" w:hAnsi="Times New Roman" w:eastAsia="Cascadia Mono" w:cs="Times New Roman"/>
          <w:color w:val="000000"/>
          <w:sz w:val="28"/>
          <w:szCs w:val="28"/>
        </w:rPr>
        <w:t>Admin POST /api/import/pois.</w:t>
      </w:r>
    </w:p>
    <w:p w14:paraId="3D7B6DC0">
      <w:pPr>
        <w:pStyle w:val="47"/>
        <w:keepNext w:val="0"/>
        <w:keepLines w:val="0"/>
        <w:widowControl/>
        <w:numPr>
          <w:ilvl w:val="0"/>
          <w:numId w:val="13"/>
        </w:numPr>
        <w:suppressLineNumbers w:val="0"/>
        <w:ind w:left="420" w:leftChars="0" w:hanging="420" w:firstLineChars="0"/>
        <w:rPr>
          <w:rFonts w:hint="default" w:ascii="Times New Roman" w:hAnsi="Times New Roman" w:eastAsia="Cascadia Mono" w:cs="Times New Roman"/>
          <w:color w:val="000000"/>
          <w:sz w:val="28"/>
          <w:szCs w:val="28"/>
        </w:rPr>
      </w:pPr>
      <w:r>
        <w:rPr>
          <w:rFonts w:hint="default" w:ascii="Times New Roman" w:hAnsi="Times New Roman" w:eastAsia="Cascadia Mono" w:cs="Times New Roman"/>
          <w:color w:val="000000"/>
          <w:sz w:val="28"/>
          <w:szCs w:val="28"/>
        </w:rPr>
        <w:t>Controller đọc file JSON, Deserialize&lt;List</w:t>
      </w:r>
      <w:r>
        <w:rPr>
          <w:rFonts w:hint="default" w:ascii="Times New Roman" w:hAnsi="Times New Roman" w:eastAsia="Cascadia Mono" w:cs="Times New Roman"/>
          <w:color w:val="800000"/>
          <w:sz w:val="28"/>
          <w:szCs w:val="28"/>
        </w:rPr>
        <w:t>&lt;Poi&gt;</w:t>
      </w:r>
      <w:r>
        <w:rPr>
          <w:rFonts w:hint="default" w:ascii="Times New Roman" w:hAnsi="Times New Roman" w:eastAsia="Cascadia Mono" w:cs="Times New Roman"/>
          <w:color w:val="000000"/>
          <w:sz w:val="28"/>
          <w:szCs w:val="28"/>
        </w:rPr>
        <w:t>&gt;.</w:t>
      </w:r>
    </w:p>
    <w:p w14:paraId="0FAF7901">
      <w:pPr>
        <w:pStyle w:val="47"/>
        <w:keepNext w:val="0"/>
        <w:keepLines w:val="0"/>
        <w:widowControl/>
        <w:numPr>
          <w:ilvl w:val="0"/>
          <w:numId w:val="13"/>
        </w:numPr>
        <w:suppressLineNumbers w:val="0"/>
        <w:ind w:left="420" w:leftChars="0" w:hanging="420" w:firstLineChars="0"/>
        <w:rPr>
          <w:rFonts w:hint="default" w:ascii="Times New Roman" w:hAnsi="Times New Roman" w:eastAsia="Cascadia Mono" w:cs="Times New Roman"/>
          <w:color w:val="000000"/>
          <w:sz w:val="28"/>
          <w:szCs w:val="28"/>
        </w:rPr>
      </w:pPr>
      <w:r>
        <w:rPr>
          <w:rFonts w:hint="default" w:ascii="Times New Roman" w:hAnsi="Times New Roman" w:eastAsia="Cascadia Mono" w:cs="Times New Roman"/>
          <w:color w:val="000000"/>
          <w:sz w:val="28"/>
          <w:szCs w:val="28"/>
        </w:rPr>
        <w:t xml:space="preserve"> Nếu rỗng → 400.</w:t>
      </w:r>
    </w:p>
    <w:p w14:paraId="5109EC4D">
      <w:pPr>
        <w:pStyle w:val="47"/>
        <w:keepNext w:val="0"/>
        <w:keepLines w:val="0"/>
        <w:widowControl/>
        <w:numPr>
          <w:ilvl w:val="0"/>
          <w:numId w:val="13"/>
        </w:numPr>
        <w:suppressLineNumbers w:val="0"/>
        <w:ind w:left="420" w:leftChars="0" w:hanging="420" w:firstLineChars="0"/>
        <w:rPr>
          <w:rFonts w:hint="default" w:ascii="Times New Roman" w:hAnsi="Times New Roman" w:eastAsia="Cascadia Mono" w:cs="Times New Roman"/>
          <w:color w:val="000000"/>
          <w:sz w:val="28"/>
          <w:szCs w:val="28"/>
        </w:rPr>
      </w:pPr>
      <w:r>
        <w:rPr>
          <w:rFonts w:hint="default" w:ascii="Times New Roman" w:hAnsi="Times New Roman" w:eastAsia="Cascadia Mono" w:cs="Times New Roman"/>
          <w:color w:val="000000"/>
          <w:sz w:val="28"/>
          <w:szCs w:val="28"/>
        </w:rPr>
        <w:t>Nếu có → xóa existing POIs (DeleteAsync) và Insert new POIs (CreateAsync).</w:t>
      </w:r>
    </w:p>
    <w:p w14:paraId="3ADAE62C">
      <w:pPr>
        <w:pStyle w:val="47"/>
        <w:keepNext w:val="0"/>
        <w:keepLines w:val="0"/>
        <w:widowControl/>
        <w:numPr>
          <w:ilvl w:val="0"/>
          <w:numId w:val="13"/>
        </w:numPr>
        <w:suppressLineNumbers w:val="0"/>
        <w:ind w:left="420" w:leftChars="0" w:hanging="420" w:firstLineChars="0"/>
        <w:rPr>
          <w:rFonts w:hint="default" w:ascii="Times New Roman" w:hAnsi="Times New Roman" w:eastAsia="Cascadia Mono" w:cs="Times New Roman"/>
          <w:color w:val="000000"/>
          <w:sz w:val="28"/>
          <w:szCs w:val="28"/>
        </w:rPr>
      </w:pPr>
      <w:r>
        <w:rPr>
          <w:rFonts w:hint="default" w:ascii="Times New Roman" w:hAnsi="Times New Roman" w:eastAsia="Cascadia Mono" w:cs="Times New Roman"/>
          <w:color w:val="000000"/>
          <w:sz w:val="28"/>
          <w:szCs w:val="28"/>
        </w:rPr>
        <w:t>Trả 200 {message, count}.</w:t>
      </w:r>
    </w:p>
    <w:p w14:paraId="78D024D5">
      <w:pPr>
        <w:pStyle w:val="4"/>
        <w:bidi w:val="0"/>
        <w:rPr>
          <w:rFonts w:hint="default" w:ascii="Times New Roman" w:hAnsi="Times New Roman" w:cs="Times New Roman"/>
          <w:sz w:val="28"/>
          <w:szCs w:val="28"/>
        </w:rPr>
      </w:pPr>
      <w:bookmarkStart w:id="46" w:name="_Toc7420"/>
      <w:r>
        <w:rPr>
          <w:rFonts w:hint="default" w:ascii="Times New Roman" w:hAnsi="Times New Roman" w:cs="Times New Roman"/>
          <w:sz w:val="28"/>
          <w:szCs w:val="28"/>
          <w:lang w:val="vi-VN"/>
        </w:rPr>
        <w:t xml:space="preserve">17.20. </w:t>
      </w:r>
      <w:r>
        <w:rPr>
          <w:rFonts w:hint="default" w:ascii="Times New Roman" w:hAnsi="Times New Roman" w:cs="Times New Roman"/>
          <w:sz w:val="28"/>
          <w:szCs w:val="28"/>
        </w:rPr>
        <w:t>LogController: Lấy toàn bộ log + endpoint ghi log quét QR</w:t>
      </w:r>
      <w:bookmarkEnd w:id="46"/>
    </w:p>
    <w:p w14:paraId="7B8FC4DA">
      <w:pPr>
        <w:bidi w:val="0"/>
        <w:ind w:left="0" w:leftChars="0" w:firstLine="0" w:firstLineChars="0"/>
        <w:rPr>
          <w:rFonts w:hint="default"/>
          <w:lang w:val="vi-VN"/>
        </w:rPr>
      </w:pPr>
      <w:r>
        <w:rPr>
          <w:rFonts w:hint="default"/>
          <w:lang w:val="vi-VN"/>
        </w:rPr>
        <w:drawing>
          <wp:inline distT="0" distB="0" distL="114300" distR="114300">
            <wp:extent cx="5266690" cy="2625090"/>
            <wp:effectExtent l="0" t="0" r="6350" b="11430"/>
            <wp:docPr id="54" name="Picture 54" descr="S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E20"/>
                    <pic:cNvPicPr>
                      <a:picLocks noChangeAspect="1"/>
                    </pic:cNvPicPr>
                  </pic:nvPicPr>
                  <pic:blipFill>
                    <a:blip r:embed="rId27"/>
                    <a:stretch>
                      <a:fillRect/>
                    </a:stretch>
                  </pic:blipFill>
                  <pic:spPr>
                    <a:xfrm>
                      <a:off x="0" y="0"/>
                      <a:ext cx="5266690" cy="2625090"/>
                    </a:xfrm>
                    <a:prstGeom prst="rect">
                      <a:avLst/>
                    </a:prstGeom>
                  </pic:spPr>
                </pic:pic>
              </a:graphicData>
            </a:graphic>
          </wp:inline>
        </w:drawing>
      </w:r>
    </w:p>
    <w:p w14:paraId="5977FDD4">
      <w:pPr>
        <w:ind w:left="0" w:leftChars="0" w:firstLine="0" w:firstLineChars="0"/>
        <w:rPr>
          <w:rFonts w:hint="default"/>
          <w:sz w:val="28"/>
          <w:szCs w:val="28"/>
          <w:lang w:val="vi-VN"/>
        </w:rPr>
      </w:pPr>
      <w:r>
        <w:rPr>
          <w:rFonts w:hint="default"/>
          <w:sz w:val="28"/>
          <w:szCs w:val="28"/>
          <w:lang w:val="vi-VN"/>
        </w:rPr>
        <w:t>Step by step:</w:t>
      </w:r>
    </w:p>
    <w:p w14:paraId="6FBE4C4F">
      <w:pPr>
        <w:numPr>
          <w:ilvl w:val="0"/>
          <w:numId w:val="13"/>
        </w:numPr>
        <w:bidi w:val="0"/>
        <w:ind w:left="420" w:leftChars="0" w:hanging="420" w:firstLineChars="0"/>
        <w:jc w:val="left"/>
        <w:rPr>
          <w:sz w:val="28"/>
          <w:szCs w:val="28"/>
        </w:rPr>
      </w:pPr>
      <w:r>
        <w:rPr>
          <w:rFonts w:hint="default"/>
          <w:sz w:val="28"/>
          <w:szCs w:val="28"/>
        </w:rPr>
        <w:t>GET /api/log → LogController -&gt; UserLogService.GetAllLogsAsync() -&gt; trả logs.</w:t>
      </w:r>
    </w:p>
    <w:p w14:paraId="0C731140">
      <w:pPr>
        <w:numPr>
          <w:ilvl w:val="0"/>
          <w:numId w:val="13"/>
        </w:numPr>
        <w:bidi w:val="0"/>
        <w:ind w:left="420" w:leftChars="0" w:hanging="420" w:firstLineChars="0"/>
        <w:jc w:val="left"/>
        <w:rPr>
          <w:sz w:val="28"/>
          <w:szCs w:val="28"/>
        </w:rPr>
      </w:pPr>
      <w:r>
        <w:rPr>
          <w:rFonts w:hint="default"/>
          <w:sz w:val="28"/>
          <w:szCs w:val="28"/>
        </w:rPr>
        <w:t>POST /api/log/qr-scan {PoiId, DeviceId} -&gt; LogController kiểm tra dữ liệu -&gt; QrScanLogService.LogScanAsync -&gt; InsertOne vào QrScanLogs -&gt; trả 200.</w:t>
      </w:r>
    </w:p>
    <w:p w14:paraId="304D6A4A">
      <w:pPr>
        <w:pStyle w:val="4"/>
        <w:bidi w:val="0"/>
        <w:rPr>
          <w:rFonts w:hint="default" w:ascii="Times New Roman" w:hAnsi="Times New Roman" w:cs="Times New Roman"/>
          <w:sz w:val="28"/>
          <w:szCs w:val="28"/>
        </w:rPr>
      </w:pPr>
      <w:bookmarkStart w:id="47" w:name="_Toc20567"/>
      <w:r>
        <w:rPr>
          <w:rFonts w:hint="default" w:ascii="Times New Roman" w:hAnsi="Times New Roman" w:cs="Times New Roman"/>
          <w:sz w:val="28"/>
          <w:szCs w:val="28"/>
          <w:lang w:val="vi-VN"/>
        </w:rPr>
        <w:t xml:space="preserve">17.21. </w:t>
      </w:r>
      <w:r>
        <w:rPr>
          <w:rFonts w:hint="default" w:ascii="Times New Roman" w:hAnsi="Times New Roman" w:cs="Times New Roman"/>
          <w:sz w:val="28"/>
          <w:szCs w:val="28"/>
        </w:rPr>
        <w:t>Dashboard (Giao diện Admin) - tổng hợp dữ liệu cho dashboard</w:t>
      </w:r>
      <w:bookmarkEnd w:id="47"/>
    </w:p>
    <w:p w14:paraId="33FA3EA4">
      <w:pPr>
        <w:bidi w:val="0"/>
        <w:ind w:left="0" w:leftChars="0" w:firstLine="0" w:firstLineChars="0"/>
        <w:rPr>
          <w:rFonts w:hint="default"/>
          <w:lang w:val="vi-VN"/>
        </w:rPr>
      </w:pPr>
      <w:r>
        <w:rPr>
          <w:rFonts w:hint="default"/>
          <w:lang w:val="vi-VN"/>
        </w:rPr>
        <w:drawing>
          <wp:inline distT="0" distB="0" distL="114300" distR="114300">
            <wp:extent cx="5220970" cy="8852535"/>
            <wp:effectExtent l="0" t="0" r="6350" b="1905"/>
            <wp:docPr id="18" name="Picture 18" descr="S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E21"/>
                    <pic:cNvPicPr>
                      <a:picLocks noChangeAspect="1"/>
                    </pic:cNvPicPr>
                  </pic:nvPicPr>
                  <pic:blipFill>
                    <a:blip r:embed="rId28"/>
                    <a:stretch>
                      <a:fillRect/>
                    </a:stretch>
                  </pic:blipFill>
                  <pic:spPr>
                    <a:xfrm>
                      <a:off x="0" y="0"/>
                      <a:ext cx="5220970" cy="8852535"/>
                    </a:xfrm>
                    <a:prstGeom prst="rect">
                      <a:avLst/>
                    </a:prstGeom>
                  </pic:spPr>
                </pic:pic>
              </a:graphicData>
            </a:graphic>
          </wp:inline>
        </w:drawing>
      </w:r>
    </w:p>
    <w:p w14:paraId="55DA387E">
      <w:pPr>
        <w:ind w:left="0" w:leftChars="0" w:firstLine="0" w:firstLineChars="0"/>
        <w:jc w:val="left"/>
        <w:rPr>
          <w:rFonts w:hint="default" w:cs="Times New Roman"/>
          <w:sz w:val="28"/>
          <w:szCs w:val="28"/>
          <w:lang w:val="vi-VN"/>
        </w:rPr>
      </w:pPr>
      <w:r>
        <w:rPr>
          <w:rFonts w:hint="default" w:cs="Times New Roman"/>
          <w:sz w:val="28"/>
          <w:szCs w:val="28"/>
          <w:lang w:val="vi-VN"/>
        </w:rPr>
        <w:t>Step by step:</w:t>
      </w:r>
    </w:p>
    <w:p w14:paraId="22E4276D">
      <w:pPr>
        <w:bidi w:val="0"/>
        <w:ind w:left="0" w:leftChars="0" w:firstLine="0" w:firstLineChars="0"/>
        <w:jc w:val="left"/>
        <w:rPr>
          <w:rFonts w:hint="default" w:ascii="Times New Roman" w:hAnsi="Times New Roman" w:cs="Times New Roman"/>
          <w:b/>
          <w:bCs/>
          <w:sz w:val="28"/>
          <w:szCs w:val="28"/>
        </w:rPr>
      </w:pPr>
      <w:r>
        <w:rPr>
          <w:rFonts w:hint="default" w:ascii="Times New Roman" w:hAnsi="Times New Roman" w:cs="Times New Roman"/>
          <w:b/>
          <w:bCs/>
          <w:sz w:val="28"/>
          <w:szCs w:val="28"/>
        </w:rPr>
        <w:t>Giai đoạn 1: Khởi tạo trang (Page Initialization)</w:t>
      </w:r>
    </w:p>
    <w:p w14:paraId="073DB00F">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Truy cập: Admin mở đường dẫn /admin-dashboard. Thành phần AdminDashboard (Blazor Component) bắt đầu quá trình khởi tạo.</w:t>
      </w:r>
    </w:p>
    <w:p w14:paraId="31F8A767">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Tải dữ liệu song song (Parallel Requests): * AdminDashboard gửi cùng lúc 3 yêu cầu thông qua HttpClient: GET api/Poi (lấy danh sách địa điểm), GET api/User (lấy người dùng), và GET api/Log (lấy nhật ký hệ thống).</w:t>
      </w:r>
    </w:p>
    <w:p w14:paraId="7DB98138">
      <w:pPr>
        <w:bidi w:val="0"/>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HttpClient chuyển tiếp các request này đến Backend API.</w:t>
      </w:r>
    </w:p>
    <w:p w14:paraId="39A97DDD">
      <w:pPr>
        <w:bidi w:val="0"/>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Backend API trả về các tập dữ liệu tương ứng (pois, users, logs).</w:t>
      </w:r>
    </w:p>
    <w:p w14:paraId="1AF57B25">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Tính toán chỉ số: AdminDashboard thực thi các hàm xử lý nội bộ như ProcessCategories(pois), tính toán số lượng (Tinh_poiCount, _userCount, _ownerCount...).</w:t>
      </w:r>
    </w:p>
    <w:p w14:paraId="355A58C9">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Tải thống kê lượt thăm: AdminDashboard gọi GET api/PoiVisit/stats qua HttpClient. Backend API xử lý và trả về dữ liệu visitStats.</w:t>
      </w:r>
    </w:p>
    <w:p w14:paraId="4307BFA7">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Render giao diện (lần 1): Hệ thống vẽ (render) các thành phần UI cơ bản gồm số liệu KPI, Tables, và Charts lên màn hình.</w:t>
      </w:r>
    </w:p>
    <w:p w14:paraId="396C055B">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Lấy lượng người dùng trực tuyến:</w:t>
      </w:r>
    </w:p>
    <w:p w14:paraId="292A0C5C">
      <w:pPr>
        <w:bidi w:val="0"/>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AdminDashboard gọi GET api/heartbeat/active-users.</w:t>
      </w:r>
    </w:p>
    <w:p w14:paraId="1FFC9EFC">
      <w:pPr>
        <w:bidi w:val="0"/>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Backend API trả về đối tượng {ActiveUsers}.</w:t>
      </w:r>
    </w:p>
    <w:p w14:paraId="2022C5CF">
      <w:pPr>
        <w:bidi w:val="0"/>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AdminDashboard tiến hành cập nhật biến activeUserCount.</w:t>
      </w:r>
    </w:p>
    <w:p w14:paraId="5145ABE4">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Khởi tạo Bản đồ nhiệt (Heatmap):</w:t>
      </w:r>
    </w:p>
    <w:p w14:paraId="72E25F06">
      <w:pPr>
        <w:bidi w:val="0"/>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AdminDashboard gọi GET api/heartbeat/heatmap-data để lấy mảng tọa độ points[] từ Backend API.</w:t>
      </w:r>
    </w:p>
    <w:p w14:paraId="000C801D">
      <w:pPr>
        <w:bidi w:val="0"/>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Thông qua JSRuntime (interop), hệ thống gọi hàm JavaScript Invoke drawAdminHeatmap("admin-heatmap", points) để vẽ bản đồ. Quá trình kết thúc khi JS trả về tín hiệu heatmap rendered.</w:t>
      </w:r>
    </w:p>
    <w:p w14:paraId="50920B28">
      <w:pPr>
        <w:bidi w:val="0"/>
        <w:ind w:left="0" w:leftChars="0" w:firstLine="0" w:firstLineChars="0"/>
        <w:jc w:val="left"/>
        <w:rPr>
          <w:rFonts w:hint="default" w:ascii="Times New Roman" w:hAnsi="Times New Roman" w:cs="Times New Roman"/>
          <w:b/>
          <w:bCs/>
          <w:sz w:val="28"/>
          <w:szCs w:val="28"/>
        </w:rPr>
      </w:pPr>
      <w:r>
        <w:rPr>
          <w:rFonts w:hint="default" w:ascii="Times New Roman" w:hAnsi="Times New Roman" w:cs="Times New Roman"/>
          <w:b/>
          <w:bCs/>
          <w:sz w:val="28"/>
          <w:szCs w:val="28"/>
        </w:rPr>
        <w:t>Giai đoạn 2: Timer cập nhật định kỳ (Vòng lặp mỗi 5 giây)</w:t>
      </w:r>
    </w:p>
    <w:p w14:paraId="29D801DA">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Kích hoạt sự kiện: Thành phần Timer (5s) đếm ngược và gọi trigger OnTimerElapsed gửi đến AdminDashboard.</w:t>
      </w:r>
    </w:p>
    <w:p w14:paraId="435596B7">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Làm mới dữ liệu Active Users: AdminDashboard gửi request GET api/heartbeat/active-users đến Backend API để lấy số lượng người dùng online mới nhất.</w:t>
      </w:r>
    </w:p>
    <w:p w14:paraId="7B9DD3BC">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Làm mới dữ liệu Heatmap: AdminDashboard gửi request GET api/heartbeat/heatmap-data đến Backend API để lấy mảng tọa độ points[] cập nhật.</w:t>
      </w:r>
    </w:p>
    <w:p w14:paraId="4D53901B">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Vẽ lại bản đồ: AdminDashboard tiếp tục gọi qua JSRuntime hàm drawAdminHeatmap(...) để cập nhật trực quan trên bản đồ.</w:t>
      </w:r>
    </w:p>
    <w:p w14:paraId="23841FED">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Cập nhật UI toàn cục: Cuối vòng lặp, AdminDashboard gọi hàm StateHasChanged để Blazor làm mới lại toàn bộ giao diện người dùng.</w:t>
      </w:r>
    </w:p>
    <w:p w14:paraId="549779B1">
      <w:pPr>
        <w:bidi w:val="0"/>
        <w:ind w:left="0" w:leftChars="0" w:firstLine="0" w:firstLineChars="0"/>
        <w:jc w:val="left"/>
        <w:rPr>
          <w:rFonts w:hint="default" w:ascii="Times New Roman" w:hAnsi="Times New Roman" w:cs="Times New Roman"/>
          <w:b/>
          <w:bCs/>
          <w:sz w:val="28"/>
          <w:szCs w:val="28"/>
        </w:rPr>
      </w:pPr>
      <w:r>
        <w:rPr>
          <w:rFonts w:hint="default" w:ascii="Times New Roman" w:hAnsi="Times New Roman" w:cs="Times New Roman"/>
          <w:b/>
          <w:bCs/>
          <w:sz w:val="28"/>
          <w:szCs w:val="28"/>
        </w:rPr>
        <w:t>Giai đoạn 3: Tác vụ người dùng (User Actions)</w:t>
      </w:r>
    </w:p>
    <w:p w14:paraId="1AC0959D">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Tương tác thủ công: Admin click vào nút "Làm mới" (ReloadVisitStats) trên bảng điều khiển.</w:t>
      </w:r>
    </w:p>
    <w:p w14:paraId="278E0EC6">
      <w:pPr>
        <w:numPr>
          <w:ilvl w:val="0"/>
          <w:numId w:val="13"/>
        </w:numPr>
        <w:bidi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Yêu cầu dữ liệu: AdminDashboard gọi API GET api/PoiVisit/stats thông qua HttpClient.</w:t>
      </w:r>
    </w:p>
    <w:p w14:paraId="3CE997D3">
      <w:pPr>
        <w:numPr>
          <w:ilvl w:val="0"/>
          <w:numId w:val="13"/>
        </w:numPr>
        <w:bidi w:val="0"/>
        <w:ind w:left="420" w:leftChars="0" w:hanging="420" w:firstLineChars="0"/>
        <w:jc w:val="left"/>
        <w:rPr>
          <w:rFonts w:hint="default"/>
          <w:lang w:val="vi-VN"/>
        </w:rPr>
      </w:pPr>
      <w:r>
        <w:rPr>
          <w:rFonts w:hint="default" w:ascii="Times New Roman" w:hAnsi="Times New Roman" w:cs="Times New Roman"/>
          <w:sz w:val="28"/>
          <w:szCs w:val="28"/>
        </w:rPr>
        <w:t>Xử lý phản hồi: Sau khi nhận dữ liệu visitStats từ Backend API, thành phần tiến hành Cập nhật bảng Top quán để hiển thị dữ liệu mới nhất cho người quản trị.</w:t>
      </w:r>
    </w:p>
    <w:p w14:paraId="71D27FFB">
      <w:pPr>
        <w:pStyle w:val="3"/>
        <w:numPr>
          <w:ilvl w:val="0"/>
          <w:numId w:val="12"/>
        </w:numPr>
        <w:bidi w:val="0"/>
        <w:ind w:left="0" w:leftChars="0" w:firstLine="0" w:firstLineChars="0"/>
        <w:rPr>
          <w:rFonts w:hint="default" w:ascii="Times New Roman" w:hAnsi="Times New Roman" w:cs="Times New Roman"/>
          <w:sz w:val="32"/>
          <w:szCs w:val="32"/>
          <w:lang w:val="en-US"/>
        </w:rPr>
      </w:pPr>
      <w:bookmarkStart w:id="48" w:name="_Toc9153"/>
      <w:r>
        <w:rPr>
          <w:rFonts w:hint="default" w:ascii="Times New Roman" w:hAnsi="Times New Roman" w:cs="Times New Roman"/>
          <w:sz w:val="32"/>
          <w:szCs w:val="32"/>
          <w:lang w:val="en-US"/>
        </w:rPr>
        <w:t>Activity Diagram</w:t>
      </w:r>
      <w:bookmarkEnd w:id="48"/>
    </w:p>
    <w:p w14:paraId="2091660B">
      <w:pPr>
        <w:pStyle w:val="4"/>
        <w:numPr>
          <w:ilvl w:val="1"/>
          <w:numId w:val="12"/>
        </w:numPr>
        <w:bidi w:val="0"/>
        <w:rPr>
          <w:rFonts w:hint="default" w:ascii="Times New Roman" w:hAnsi="Times New Roman" w:cs="Times New Roman"/>
          <w:sz w:val="28"/>
          <w:szCs w:val="28"/>
        </w:rPr>
      </w:pPr>
      <w:bookmarkStart w:id="49" w:name="_Toc7361"/>
      <w:r>
        <w:rPr>
          <w:rFonts w:hint="default" w:ascii="Times New Roman" w:hAnsi="Times New Roman" w:cs="Times New Roman"/>
          <w:sz w:val="28"/>
          <w:szCs w:val="28"/>
          <w:lang w:val="en-US"/>
        </w:rPr>
        <w:t xml:space="preserve">Auth: </w:t>
      </w:r>
      <w:r>
        <w:rPr>
          <w:rFonts w:hint="default" w:ascii="Times New Roman" w:hAnsi="Times New Roman" w:cs="Times New Roman"/>
          <w:sz w:val="28"/>
          <w:szCs w:val="28"/>
          <w:lang w:val="vi-VN"/>
        </w:rPr>
        <w:t>Đăng ký</w:t>
      </w:r>
      <w:bookmarkEnd w:id="49"/>
      <w:r>
        <w:rPr>
          <w:rFonts w:hint="default" w:ascii="Times New Roman" w:hAnsi="Times New Roman" w:cs="Times New Roman"/>
          <w:sz w:val="28"/>
          <w:szCs w:val="28"/>
          <w:lang w:val="vi-VN"/>
        </w:rPr>
        <w:t xml:space="preserve"> </w:t>
      </w:r>
    </w:p>
    <w:p w14:paraId="1B65F367">
      <w:pPr>
        <w:numPr>
          <w:ilvl w:val="0"/>
          <w:numId w:val="0"/>
        </w:numPr>
        <w:ind w:leftChars="0"/>
        <w:rPr>
          <w:rFonts w:hint="default"/>
          <w:lang w:val="vi-VN"/>
        </w:rPr>
      </w:pPr>
      <w:r>
        <w:rPr>
          <w:rFonts w:hint="default"/>
          <w:lang w:val="vi-VN"/>
        </w:rPr>
        <w:drawing>
          <wp:inline distT="0" distB="0" distL="114300" distR="114300">
            <wp:extent cx="5264150" cy="3220720"/>
            <wp:effectExtent l="0" t="0" r="8890" b="10160"/>
            <wp:docPr id="17" name="Picture 17" descr="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1"/>
                    <pic:cNvPicPr>
                      <a:picLocks noChangeAspect="1"/>
                    </pic:cNvPicPr>
                  </pic:nvPicPr>
                  <pic:blipFill>
                    <a:blip r:embed="rId29"/>
                    <a:stretch>
                      <a:fillRect/>
                    </a:stretch>
                  </pic:blipFill>
                  <pic:spPr>
                    <a:xfrm>
                      <a:off x="0" y="0"/>
                      <a:ext cx="5264150" cy="3220720"/>
                    </a:xfrm>
                    <a:prstGeom prst="rect">
                      <a:avLst/>
                    </a:prstGeom>
                  </pic:spPr>
                </pic:pic>
              </a:graphicData>
            </a:graphic>
          </wp:inline>
        </w:drawing>
      </w:r>
    </w:p>
    <w:p w14:paraId="46E18E54">
      <w:pPr>
        <w:pStyle w:val="4"/>
        <w:numPr>
          <w:ilvl w:val="1"/>
          <w:numId w:val="12"/>
        </w:numPr>
        <w:bidi w:val="0"/>
        <w:ind w:left="0" w:leftChars="0" w:firstLine="0" w:firstLineChars="0"/>
        <w:rPr>
          <w:rFonts w:hint="default" w:ascii="Times New Roman" w:hAnsi="Times New Roman" w:eastAsia="SimSun" w:cs="Times New Roman"/>
          <w:sz w:val="28"/>
          <w:szCs w:val="28"/>
        </w:rPr>
      </w:pPr>
      <w:bookmarkStart w:id="50" w:name="_Toc25847"/>
      <w:r>
        <w:rPr>
          <w:rFonts w:hint="default" w:ascii="Times New Roman" w:hAnsi="Times New Roman" w:eastAsia="SimSun" w:cs="Times New Roman"/>
          <w:sz w:val="28"/>
          <w:szCs w:val="28"/>
        </w:rPr>
        <w:t>Auth: Đăng nhập</w:t>
      </w:r>
      <w:bookmarkEnd w:id="50"/>
    </w:p>
    <w:p w14:paraId="748EDAF0">
      <w:pPr>
        <w:pStyle w:val="4"/>
        <w:numPr>
          <w:numId w:val="0"/>
        </w:numPr>
        <w:bidi w:val="0"/>
        <w:ind w:leftChars="0"/>
        <w:outlineLvl w:val="2"/>
        <w:rPr>
          <w:rFonts w:hint="default" w:ascii="Times New Roman" w:hAnsi="Times New Roman" w:eastAsia="SimSun" w:cs="Times New Roman"/>
          <w:sz w:val="28"/>
          <w:szCs w:val="28"/>
        </w:rPr>
      </w:pPr>
    </w:p>
    <w:p w14:paraId="3A24501F">
      <w:pPr>
        <w:numPr>
          <w:ilvl w:val="0"/>
          <w:numId w:val="0"/>
        </w:numPr>
        <w:ind w:leftChars="0"/>
        <w:rPr>
          <w:rFonts w:hint="default"/>
          <w:lang w:val="vi-VN"/>
        </w:rPr>
      </w:pPr>
      <w:r>
        <w:rPr>
          <w:rFonts w:hint="default"/>
          <w:lang w:val="vi-VN"/>
        </w:rPr>
        <w:drawing>
          <wp:inline distT="0" distB="0" distL="114300" distR="114300">
            <wp:extent cx="5530215" cy="2800985"/>
            <wp:effectExtent l="0" t="0" r="1905" b="3175"/>
            <wp:docPr id="19" name="Picture 19" descr="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C2"/>
                    <pic:cNvPicPr>
                      <a:picLocks noChangeAspect="1"/>
                    </pic:cNvPicPr>
                  </pic:nvPicPr>
                  <pic:blipFill>
                    <a:blip r:embed="rId30"/>
                    <a:stretch>
                      <a:fillRect/>
                    </a:stretch>
                  </pic:blipFill>
                  <pic:spPr>
                    <a:xfrm>
                      <a:off x="0" y="0"/>
                      <a:ext cx="5530215" cy="2800985"/>
                    </a:xfrm>
                    <a:prstGeom prst="rect">
                      <a:avLst/>
                    </a:prstGeom>
                  </pic:spPr>
                </pic:pic>
              </a:graphicData>
            </a:graphic>
          </wp:inline>
        </w:drawing>
      </w:r>
    </w:p>
    <w:p w14:paraId="7F103531">
      <w:pPr>
        <w:pStyle w:val="4"/>
        <w:bidi w:val="0"/>
        <w:rPr>
          <w:rFonts w:hint="default" w:ascii="Times New Roman" w:hAnsi="Times New Roman" w:cs="Times New Roman"/>
          <w:sz w:val="28"/>
          <w:szCs w:val="28"/>
          <w:lang w:val="vi-VN"/>
        </w:rPr>
      </w:pPr>
      <w:bookmarkStart w:id="51" w:name="_Toc3046"/>
      <w:r>
        <w:rPr>
          <w:rFonts w:hint="default" w:ascii="Times New Roman" w:hAnsi="Times New Roman" w:cs="Times New Roman"/>
          <w:sz w:val="28"/>
          <w:szCs w:val="28"/>
          <w:lang w:val="vi-VN"/>
        </w:rPr>
        <w:t xml:space="preserve">18.3. </w:t>
      </w:r>
      <w:r>
        <w:rPr>
          <w:rFonts w:hint="default" w:ascii="Times New Roman" w:hAnsi="Times New Roman" w:cs="Times New Roman"/>
          <w:sz w:val="28"/>
          <w:szCs w:val="28"/>
        </w:rPr>
        <w:t>UserController: Lấy tất cả người dùn</w:t>
      </w:r>
      <w:r>
        <w:rPr>
          <w:rFonts w:hint="default" w:ascii="Times New Roman" w:hAnsi="Times New Roman" w:cs="Times New Roman"/>
          <w:sz w:val="28"/>
          <w:szCs w:val="28"/>
          <w:lang w:val="vi-VN"/>
        </w:rPr>
        <w:t>g</w:t>
      </w:r>
      <w:bookmarkEnd w:id="51"/>
    </w:p>
    <w:p w14:paraId="56B692C8">
      <w:pPr>
        <w:ind w:left="0" w:leftChars="0" w:firstLine="0" w:firstLineChars="0"/>
        <w:rPr>
          <w:rFonts w:hint="default"/>
          <w:lang w:val="vi-VN"/>
        </w:rPr>
      </w:pPr>
      <w:r>
        <w:rPr>
          <w:rFonts w:hint="default"/>
          <w:lang w:val="vi-VN"/>
        </w:rPr>
        <w:drawing>
          <wp:inline distT="0" distB="0" distL="114300" distR="114300">
            <wp:extent cx="5271135" cy="3735705"/>
            <wp:effectExtent l="0" t="0" r="1905" b="13335"/>
            <wp:docPr id="20" name="Picture 20" descr="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C3"/>
                    <pic:cNvPicPr>
                      <a:picLocks noChangeAspect="1"/>
                    </pic:cNvPicPr>
                  </pic:nvPicPr>
                  <pic:blipFill>
                    <a:blip r:embed="rId31"/>
                    <a:stretch>
                      <a:fillRect/>
                    </a:stretch>
                  </pic:blipFill>
                  <pic:spPr>
                    <a:xfrm>
                      <a:off x="0" y="0"/>
                      <a:ext cx="5271135" cy="3735705"/>
                    </a:xfrm>
                    <a:prstGeom prst="rect">
                      <a:avLst/>
                    </a:prstGeom>
                  </pic:spPr>
                </pic:pic>
              </a:graphicData>
            </a:graphic>
          </wp:inline>
        </w:drawing>
      </w:r>
    </w:p>
    <w:p w14:paraId="6B725385">
      <w:pPr>
        <w:pStyle w:val="4"/>
        <w:bidi w:val="0"/>
        <w:rPr>
          <w:rFonts w:hint="default" w:ascii="Times New Roman" w:hAnsi="Times New Roman" w:cs="Times New Roman"/>
          <w:sz w:val="28"/>
          <w:szCs w:val="28"/>
        </w:rPr>
      </w:pPr>
      <w:bookmarkStart w:id="52" w:name="_Toc3283"/>
      <w:r>
        <w:rPr>
          <w:rFonts w:hint="default" w:ascii="Times New Roman" w:hAnsi="Times New Roman" w:cs="Times New Roman"/>
          <w:sz w:val="28"/>
          <w:szCs w:val="28"/>
          <w:lang w:val="vi-VN"/>
        </w:rPr>
        <w:t xml:space="preserve">18.4. </w:t>
      </w:r>
      <w:r>
        <w:rPr>
          <w:rFonts w:hint="default" w:ascii="Times New Roman" w:hAnsi="Times New Roman" w:cs="Times New Roman"/>
          <w:sz w:val="28"/>
          <w:szCs w:val="28"/>
        </w:rPr>
        <w:t>UserController: Cập nhật user</w:t>
      </w:r>
      <w:bookmarkEnd w:id="52"/>
    </w:p>
    <w:p w14:paraId="29EA45DB">
      <w:pPr>
        <w:ind w:left="0" w:leftChars="0" w:firstLine="0" w:firstLineChars="0"/>
        <w:rPr>
          <w:rFonts w:hint="default"/>
          <w:lang w:val="vi-VN"/>
        </w:rPr>
      </w:pPr>
      <w:r>
        <w:rPr>
          <w:rFonts w:hint="default"/>
          <w:lang w:val="vi-VN"/>
        </w:rPr>
        <w:drawing>
          <wp:inline distT="0" distB="0" distL="114300" distR="114300">
            <wp:extent cx="5547360" cy="3143250"/>
            <wp:effectExtent l="0" t="0" r="0" b="11430"/>
            <wp:docPr id="21" name="Picture 21" descr="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C4"/>
                    <pic:cNvPicPr>
                      <a:picLocks noChangeAspect="1"/>
                    </pic:cNvPicPr>
                  </pic:nvPicPr>
                  <pic:blipFill>
                    <a:blip r:embed="rId32"/>
                    <a:stretch>
                      <a:fillRect/>
                    </a:stretch>
                  </pic:blipFill>
                  <pic:spPr>
                    <a:xfrm>
                      <a:off x="0" y="0"/>
                      <a:ext cx="5547360" cy="3143250"/>
                    </a:xfrm>
                    <a:prstGeom prst="rect">
                      <a:avLst/>
                    </a:prstGeom>
                  </pic:spPr>
                </pic:pic>
              </a:graphicData>
            </a:graphic>
          </wp:inline>
        </w:drawing>
      </w:r>
    </w:p>
    <w:p w14:paraId="00999DAF">
      <w:pPr>
        <w:pStyle w:val="5"/>
        <w:keepNext w:val="0"/>
        <w:keepLines w:val="0"/>
        <w:widowControl/>
        <w:suppressLineNumbers w:val="0"/>
        <w:rPr>
          <w:rStyle w:val="250"/>
          <w:rFonts w:hint="default" w:ascii="Times New Roman" w:hAnsi="Times New Roman" w:cs="Times New Roman"/>
          <w:b/>
          <w:bCs/>
          <w:sz w:val="28"/>
          <w:szCs w:val="28"/>
        </w:rPr>
      </w:pPr>
      <w:bookmarkStart w:id="53" w:name="_Toc2959"/>
      <w:bookmarkStart w:id="71" w:name="_GoBack"/>
      <w:bookmarkEnd w:id="71"/>
      <w:r>
        <w:rPr>
          <w:rStyle w:val="250"/>
          <w:rFonts w:hint="default" w:ascii="Times New Roman" w:hAnsi="Times New Roman" w:cs="Times New Roman"/>
          <w:b/>
          <w:bCs/>
          <w:sz w:val="28"/>
          <w:szCs w:val="28"/>
          <w:lang w:val="vi-VN"/>
        </w:rPr>
        <w:t>18.5. UserController: Bật/tắt kích hoạt</w:t>
      </w:r>
      <w:bookmarkEnd w:id="53"/>
    </w:p>
    <w:p w14:paraId="678388D1">
      <w:pPr>
        <w:ind w:left="0" w:leftChars="0" w:firstLine="0" w:firstLineChars="0"/>
        <w:rPr>
          <w:rFonts w:hint="default"/>
          <w:lang w:val="vi-VN"/>
        </w:rPr>
      </w:pPr>
      <w:r>
        <w:rPr>
          <w:rFonts w:hint="default"/>
          <w:lang w:val="vi-VN"/>
        </w:rPr>
        <w:drawing>
          <wp:inline distT="0" distB="0" distL="114300" distR="114300">
            <wp:extent cx="5266690" cy="2203450"/>
            <wp:effectExtent l="0" t="0" r="6350" b="6350"/>
            <wp:docPr id="25" name="Picture 25" descr="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C5"/>
                    <pic:cNvPicPr>
                      <a:picLocks noChangeAspect="1"/>
                    </pic:cNvPicPr>
                  </pic:nvPicPr>
                  <pic:blipFill>
                    <a:blip r:embed="rId33"/>
                    <a:stretch>
                      <a:fillRect/>
                    </a:stretch>
                  </pic:blipFill>
                  <pic:spPr>
                    <a:xfrm>
                      <a:off x="0" y="0"/>
                      <a:ext cx="5266690" cy="2203450"/>
                    </a:xfrm>
                    <a:prstGeom prst="rect">
                      <a:avLst/>
                    </a:prstGeom>
                  </pic:spPr>
                </pic:pic>
              </a:graphicData>
            </a:graphic>
          </wp:inline>
        </w:drawing>
      </w:r>
    </w:p>
    <w:p w14:paraId="1493E880">
      <w:pPr>
        <w:pStyle w:val="4"/>
        <w:bidi w:val="0"/>
        <w:rPr>
          <w:rFonts w:hint="default" w:ascii="Times New Roman" w:hAnsi="Times New Roman" w:cs="Times New Roman"/>
          <w:sz w:val="28"/>
          <w:szCs w:val="28"/>
        </w:rPr>
      </w:pPr>
      <w:bookmarkStart w:id="54" w:name="_Toc8892"/>
      <w:r>
        <w:rPr>
          <w:rFonts w:hint="default" w:ascii="Times New Roman" w:hAnsi="Times New Roman" w:cs="Times New Roman"/>
          <w:sz w:val="28"/>
          <w:szCs w:val="28"/>
          <w:lang w:val="vi-VN"/>
        </w:rPr>
        <w:t>18.6. UserController: Xóa user</w:t>
      </w:r>
      <w:bookmarkEnd w:id="54"/>
    </w:p>
    <w:p w14:paraId="0AF89967">
      <w:pPr>
        <w:ind w:left="0" w:leftChars="0" w:firstLine="0" w:firstLineChars="0"/>
        <w:rPr>
          <w:rFonts w:hint="default"/>
          <w:lang w:val="vi-VN"/>
        </w:rPr>
      </w:pPr>
      <w:r>
        <w:rPr>
          <w:rFonts w:hint="default"/>
          <w:lang w:val="vi-VN"/>
        </w:rPr>
        <w:drawing>
          <wp:inline distT="0" distB="0" distL="114300" distR="114300">
            <wp:extent cx="5271135" cy="2693670"/>
            <wp:effectExtent l="0" t="0" r="1905" b="3810"/>
            <wp:docPr id="26" name="Picture 26" descr="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C6"/>
                    <pic:cNvPicPr>
                      <a:picLocks noChangeAspect="1"/>
                    </pic:cNvPicPr>
                  </pic:nvPicPr>
                  <pic:blipFill>
                    <a:blip r:embed="rId34"/>
                    <a:stretch>
                      <a:fillRect/>
                    </a:stretch>
                  </pic:blipFill>
                  <pic:spPr>
                    <a:xfrm>
                      <a:off x="0" y="0"/>
                      <a:ext cx="5271135" cy="2693670"/>
                    </a:xfrm>
                    <a:prstGeom prst="rect">
                      <a:avLst/>
                    </a:prstGeom>
                  </pic:spPr>
                </pic:pic>
              </a:graphicData>
            </a:graphic>
          </wp:inline>
        </w:drawing>
      </w:r>
    </w:p>
    <w:p w14:paraId="64D4893C">
      <w:pPr>
        <w:pStyle w:val="4"/>
        <w:bidi w:val="0"/>
        <w:rPr>
          <w:rFonts w:hint="default" w:ascii="Times New Roman" w:hAnsi="Times New Roman" w:cs="Times New Roman"/>
          <w:sz w:val="28"/>
          <w:szCs w:val="28"/>
        </w:rPr>
      </w:pPr>
      <w:bookmarkStart w:id="55" w:name="_Toc6981"/>
      <w:r>
        <w:rPr>
          <w:rFonts w:hint="default" w:ascii="Times New Roman" w:hAnsi="Times New Roman" w:cs="Times New Roman"/>
          <w:sz w:val="28"/>
          <w:szCs w:val="28"/>
          <w:lang w:val="vi-VN"/>
        </w:rPr>
        <w:t>18.7. PoiController: Quét QR fallback</w:t>
      </w:r>
      <w:bookmarkEnd w:id="55"/>
    </w:p>
    <w:p w14:paraId="47229019">
      <w:pPr>
        <w:ind w:left="0" w:leftChars="0" w:firstLine="0" w:firstLineChars="0"/>
        <w:rPr>
          <w:rFonts w:hint="default"/>
          <w:lang w:val="vi-VN"/>
        </w:rPr>
      </w:pPr>
      <w:r>
        <w:rPr>
          <w:rFonts w:hint="default"/>
          <w:lang w:val="vi-VN"/>
        </w:rPr>
        <w:drawing>
          <wp:inline distT="0" distB="0" distL="114300" distR="114300">
            <wp:extent cx="5264150" cy="2366010"/>
            <wp:effectExtent l="0" t="0" r="8890" b="11430"/>
            <wp:docPr id="27" name="Picture 27" descr="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C7"/>
                    <pic:cNvPicPr>
                      <a:picLocks noChangeAspect="1"/>
                    </pic:cNvPicPr>
                  </pic:nvPicPr>
                  <pic:blipFill>
                    <a:blip r:embed="rId35"/>
                    <a:stretch>
                      <a:fillRect/>
                    </a:stretch>
                  </pic:blipFill>
                  <pic:spPr>
                    <a:xfrm>
                      <a:off x="0" y="0"/>
                      <a:ext cx="5264150" cy="2366010"/>
                    </a:xfrm>
                    <a:prstGeom prst="rect">
                      <a:avLst/>
                    </a:prstGeom>
                  </pic:spPr>
                </pic:pic>
              </a:graphicData>
            </a:graphic>
          </wp:inline>
        </w:drawing>
      </w:r>
    </w:p>
    <w:p w14:paraId="491AB870">
      <w:pPr>
        <w:pStyle w:val="4"/>
        <w:bidi w:val="0"/>
        <w:rPr>
          <w:rFonts w:hint="default" w:ascii="Times New Roman" w:hAnsi="Times New Roman" w:cs="Times New Roman"/>
          <w:sz w:val="28"/>
          <w:szCs w:val="28"/>
          <w:lang w:val="vi-VN"/>
        </w:rPr>
      </w:pPr>
      <w:bookmarkStart w:id="56" w:name="_Toc20204"/>
      <w:r>
        <w:rPr>
          <w:rFonts w:hint="default" w:ascii="Times New Roman" w:hAnsi="Times New Roman" w:cs="Times New Roman"/>
          <w:sz w:val="28"/>
          <w:szCs w:val="28"/>
          <w:lang w:val="vi-VN"/>
        </w:rPr>
        <w:t>1</w:t>
      </w:r>
      <w:r>
        <w:rPr>
          <w:rFonts w:hint="default" w:ascii="Times New Roman" w:hAnsi="Times New Roman" w:cs="Times New Roman"/>
          <w:sz w:val="28"/>
          <w:szCs w:val="28"/>
          <w:lang w:val="en-US"/>
        </w:rPr>
        <w:t>8</w:t>
      </w:r>
      <w:r>
        <w:rPr>
          <w:rFonts w:hint="default" w:ascii="Times New Roman" w:hAnsi="Times New Roman" w:cs="Times New Roman"/>
          <w:sz w:val="28"/>
          <w:szCs w:val="28"/>
          <w:lang w:val="vi-VN"/>
        </w:rPr>
        <w:t>.8. PoiController: Get All / Get Nearby / Get By Id</w:t>
      </w:r>
      <w:bookmarkEnd w:id="56"/>
    </w:p>
    <w:p w14:paraId="2D1D3E91">
      <w:pPr>
        <w:ind w:left="0" w:leftChars="0" w:firstLine="0" w:firstLineChars="0"/>
        <w:rPr>
          <w:rFonts w:hint="default"/>
          <w:lang w:val="vi-VN"/>
        </w:rPr>
      </w:pPr>
      <w:r>
        <w:rPr>
          <w:rFonts w:hint="default"/>
          <w:lang w:val="vi-VN"/>
        </w:rPr>
        <w:drawing>
          <wp:inline distT="0" distB="0" distL="114300" distR="114300">
            <wp:extent cx="5269230" cy="2170430"/>
            <wp:effectExtent l="0" t="0" r="3810" b="8890"/>
            <wp:docPr id="28" name="Picture 28" descr="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C8"/>
                    <pic:cNvPicPr>
                      <a:picLocks noChangeAspect="1"/>
                    </pic:cNvPicPr>
                  </pic:nvPicPr>
                  <pic:blipFill>
                    <a:blip r:embed="rId36"/>
                    <a:stretch>
                      <a:fillRect/>
                    </a:stretch>
                  </pic:blipFill>
                  <pic:spPr>
                    <a:xfrm>
                      <a:off x="0" y="0"/>
                      <a:ext cx="5269230" cy="2170430"/>
                    </a:xfrm>
                    <a:prstGeom prst="rect">
                      <a:avLst/>
                    </a:prstGeom>
                  </pic:spPr>
                </pic:pic>
              </a:graphicData>
            </a:graphic>
          </wp:inline>
        </w:drawing>
      </w:r>
    </w:p>
    <w:p w14:paraId="20BAD18F">
      <w:pPr>
        <w:pStyle w:val="4"/>
        <w:keepNext w:val="0"/>
        <w:keepLines w:val="0"/>
        <w:widowControl/>
        <w:suppressLineNumbers w:val="0"/>
        <w:rPr>
          <w:rFonts w:hint="default" w:ascii="Times New Roman" w:hAnsi="Times New Roman" w:cs="Times New Roman"/>
          <w:sz w:val="28"/>
          <w:szCs w:val="28"/>
        </w:rPr>
      </w:pPr>
      <w:bookmarkStart w:id="57" w:name="_Toc5599"/>
      <w:r>
        <w:rPr>
          <w:rFonts w:hint="default" w:ascii="Times New Roman" w:hAnsi="Times New Roman" w:cs="Times New Roman"/>
          <w:sz w:val="28"/>
          <w:szCs w:val="28"/>
          <w:lang w:val="vi-VN"/>
        </w:rPr>
        <w:t>18.9. PoiController: Tạo POI</w:t>
      </w:r>
      <w:bookmarkEnd w:id="57"/>
    </w:p>
    <w:p w14:paraId="08DF0AD8">
      <w:pPr>
        <w:ind w:left="0" w:leftChars="0" w:firstLine="0" w:firstLineChars="0"/>
        <w:rPr>
          <w:rFonts w:hint="default"/>
          <w:lang w:val="vi-VN"/>
        </w:rPr>
      </w:pPr>
      <w:r>
        <w:rPr>
          <w:rFonts w:hint="default"/>
          <w:lang w:val="vi-VN"/>
        </w:rPr>
        <w:drawing>
          <wp:inline distT="0" distB="0" distL="114300" distR="114300">
            <wp:extent cx="5271770" cy="4387850"/>
            <wp:effectExtent l="0" t="0" r="1270" b="1270"/>
            <wp:docPr id="29" name="Picture 29" descr="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C9"/>
                    <pic:cNvPicPr>
                      <a:picLocks noChangeAspect="1"/>
                    </pic:cNvPicPr>
                  </pic:nvPicPr>
                  <pic:blipFill>
                    <a:blip r:embed="rId37"/>
                    <a:stretch>
                      <a:fillRect/>
                    </a:stretch>
                  </pic:blipFill>
                  <pic:spPr>
                    <a:xfrm>
                      <a:off x="0" y="0"/>
                      <a:ext cx="5271770" cy="4387850"/>
                    </a:xfrm>
                    <a:prstGeom prst="rect">
                      <a:avLst/>
                    </a:prstGeom>
                  </pic:spPr>
                </pic:pic>
              </a:graphicData>
            </a:graphic>
          </wp:inline>
        </w:drawing>
      </w:r>
    </w:p>
    <w:p w14:paraId="45E230FD">
      <w:pPr>
        <w:pStyle w:val="4"/>
        <w:keepNext w:val="0"/>
        <w:keepLines w:val="0"/>
        <w:widowControl/>
        <w:suppressLineNumbers w:val="0"/>
        <w:rPr>
          <w:rFonts w:hint="default" w:ascii="Times New Roman" w:hAnsi="Times New Roman" w:cs="Times New Roman"/>
          <w:sz w:val="28"/>
          <w:szCs w:val="28"/>
          <w:lang w:val="vi-VN"/>
        </w:rPr>
      </w:pPr>
      <w:bookmarkStart w:id="58" w:name="_Toc11838"/>
      <w:r>
        <w:rPr>
          <w:rFonts w:hint="default" w:ascii="Times New Roman" w:hAnsi="Times New Roman" w:cs="Times New Roman"/>
          <w:sz w:val="28"/>
          <w:szCs w:val="28"/>
          <w:lang w:val="vi-VN"/>
        </w:rPr>
        <w:t>18.10. PoiController: Duyệt / Từ chối</w:t>
      </w:r>
      <w:bookmarkEnd w:id="58"/>
    </w:p>
    <w:p w14:paraId="6DEC9282">
      <w:pPr>
        <w:ind w:left="0" w:leftChars="0" w:firstLine="0" w:firstLineChars="0"/>
        <w:rPr>
          <w:rFonts w:hint="default"/>
          <w:lang w:val="vi-VN"/>
        </w:rPr>
      </w:pPr>
      <w:r>
        <w:rPr>
          <w:rFonts w:hint="default"/>
          <w:lang w:val="vi-VN"/>
        </w:rPr>
        <w:drawing>
          <wp:inline distT="0" distB="0" distL="114300" distR="114300">
            <wp:extent cx="5269865" cy="3105150"/>
            <wp:effectExtent l="0" t="0" r="3175" b="3810"/>
            <wp:docPr id="34" name="Picture 34" descr="A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C10"/>
                    <pic:cNvPicPr>
                      <a:picLocks noChangeAspect="1"/>
                    </pic:cNvPicPr>
                  </pic:nvPicPr>
                  <pic:blipFill>
                    <a:blip r:embed="rId38"/>
                    <a:stretch>
                      <a:fillRect/>
                    </a:stretch>
                  </pic:blipFill>
                  <pic:spPr>
                    <a:xfrm>
                      <a:off x="0" y="0"/>
                      <a:ext cx="5269865" cy="3105150"/>
                    </a:xfrm>
                    <a:prstGeom prst="rect">
                      <a:avLst/>
                    </a:prstGeom>
                  </pic:spPr>
                </pic:pic>
              </a:graphicData>
            </a:graphic>
          </wp:inline>
        </w:drawing>
      </w:r>
    </w:p>
    <w:p w14:paraId="3FC14F73">
      <w:pPr>
        <w:pStyle w:val="4"/>
        <w:bidi w:val="0"/>
        <w:rPr>
          <w:rFonts w:hint="default" w:ascii="Times New Roman" w:hAnsi="Times New Roman" w:cs="Times New Roman"/>
          <w:sz w:val="28"/>
          <w:szCs w:val="28"/>
        </w:rPr>
      </w:pPr>
      <w:bookmarkStart w:id="59" w:name="_Toc9385"/>
      <w:r>
        <w:rPr>
          <w:rFonts w:hint="default" w:ascii="Times New Roman" w:hAnsi="Times New Roman" w:cs="Times New Roman"/>
          <w:sz w:val="28"/>
          <w:szCs w:val="28"/>
          <w:lang w:val="vi-VN"/>
        </w:rPr>
        <w:t>18.11.  PoiService - các thao tác chính với DB</w:t>
      </w:r>
      <w:bookmarkEnd w:id="59"/>
    </w:p>
    <w:p w14:paraId="23B64BA9">
      <w:pPr>
        <w:ind w:left="0" w:leftChars="0" w:firstLine="0" w:firstLineChars="0"/>
        <w:rPr>
          <w:rFonts w:hint="default"/>
          <w:lang w:val="vi-VN"/>
        </w:rPr>
      </w:pPr>
      <w:r>
        <w:rPr>
          <w:rFonts w:hint="default"/>
          <w:lang w:val="vi-VN"/>
        </w:rPr>
        <w:drawing>
          <wp:inline distT="0" distB="0" distL="114300" distR="114300">
            <wp:extent cx="5255260" cy="8855075"/>
            <wp:effectExtent l="0" t="0" r="2540" b="14605"/>
            <wp:docPr id="33" name="Picture 33" descr="A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C11"/>
                    <pic:cNvPicPr>
                      <a:picLocks noChangeAspect="1"/>
                    </pic:cNvPicPr>
                  </pic:nvPicPr>
                  <pic:blipFill>
                    <a:blip r:embed="rId39"/>
                    <a:stretch>
                      <a:fillRect/>
                    </a:stretch>
                  </pic:blipFill>
                  <pic:spPr>
                    <a:xfrm>
                      <a:off x="0" y="0"/>
                      <a:ext cx="5255260" cy="8855075"/>
                    </a:xfrm>
                    <a:prstGeom prst="rect">
                      <a:avLst/>
                    </a:prstGeom>
                  </pic:spPr>
                </pic:pic>
              </a:graphicData>
            </a:graphic>
          </wp:inline>
        </w:drawing>
      </w:r>
    </w:p>
    <w:p w14:paraId="7D02A036">
      <w:pPr>
        <w:pStyle w:val="4"/>
        <w:bidi w:val="0"/>
        <w:rPr>
          <w:rFonts w:hint="default" w:ascii="Times New Roman" w:hAnsi="Times New Roman" w:cs="Times New Roman"/>
          <w:sz w:val="28"/>
          <w:szCs w:val="28"/>
        </w:rPr>
      </w:pPr>
      <w:bookmarkStart w:id="60" w:name="_Toc11586"/>
      <w:r>
        <w:rPr>
          <w:rFonts w:hint="default" w:ascii="Times New Roman" w:hAnsi="Times New Roman" w:cs="Times New Roman"/>
          <w:sz w:val="28"/>
          <w:szCs w:val="28"/>
          <w:lang w:val="vi-VN"/>
        </w:rPr>
        <w:t>18.12. PoiVisitService - ghi/thu thập lượt truy cập</w:t>
      </w:r>
      <w:bookmarkEnd w:id="60"/>
    </w:p>
    <w:p w14:paraId="172A2D6C">
      <w:pPr>
        <w:ind w:left="0" w:leftChars="0" w:firstLine="0" w:firstLineChars="0"/>
        <w:rPr>
          <w:rFonts w:hint="default"/>
          <w:lang w:val="vi-VN"/>
        </w:rPr>
      </w:pPr>
      <w:r>
        <w:rPr>
          <w:rFonts w:hint="default"/>
          <w:lang w:val="vi-VN"/>
        </w:rPr>
        <w:drawing>
          <wp:inline distT="0" distB="0" distL="114300" distR="114300">
            <wp:extent cx="5264785" cy="4544060"/>
            <wp:effectExtent l="0" t="0" r="8255" b="12700"/>
            <wp:docPr id="55" name="Picture 55" descr="A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C12"/>
                    <pic:cNvPicPr>
                      <a:picLocks noChangeAspect="1"/>
                    </pic:cNvPicPr>
                  </pic:nvPicPr>
                  <pic:blipFill>
                    <a:blip r:embed="rId40"/>
                    <a:stretch>
                      <a:fillRect/>
                    </a:stretch>
                  </pic:blipFill>
                  <pic:spPr>
                    <a:xfrm>
                      <a:off x="0" y="0"/>
                      <a:ext cx="5264785" cy="4544060"/>
                    </a:xfrm>
                    <a:prstGeom prst="rect">
                      <a:avLst/>
                    </a:prstGeom>
                  </pic:spPr>
                </pic:pic>
              </a:graphicData>
            </a:graphic>
          </wp:inline>
        </w:drawing>
      </w:r>
    </w:p>
    <w:p w14:paraId="76A06AC5">
      <w:pPr>
        <w:pStyle w:val="4"/>
        <w:keepNext w:val="0"/>
        <w:keepLines w:val="0"/>
        <w:widowControl/>
        <w:suppressLineNumbers w:val="0"/>
        <w:rPr>
          <w:rFonts w:hint="default" w:ascii="Times New Roman" w:hAnsi="Times New Roman" w:cs="Times New Roman"/>
          <w:sz w:val="28"/>
          <w:szCs w:val="28"/>
        </w:rPr>
      </w:pPr>
      <w:bookmarkStart w:id="61" w:name="_Toc4253"/>
      <w:r>
        <w:rPr>
          <w:rFonts w:hint="default" w:ascii="Times New Roman" w:hAnsi="Times New Roman" w:cs="Times New Roman"/>
          <w:sz w:val="28"/>
          <w:szCs w:val="28"/>
          <w:lang w:val="vi-VN"/>
        </w:rPr>
        <w:t>18.13. PoiVisitController: Ghi nhận lượt truy cập + Thống kê</w:t>
      </w:r>
      <w:bookmarkEnd w:id="61"/>
    </w:p>
    <w:p w14:paraId="2DE81683">
      <w:pPr>
        <w:ind w:left="0" w:leftChars="0" w:firstLine="0" w:firstLineChars="0"/>
        <w:rPr>
          <w:rFonts w:hint="default"/>
          <w:lang w:val="vi-VN"/>
        </w:rPr>
      </w:pPr>
      <w:r>
        <w:rPr>
          <w:rFonts w:hint="default"/>
          <w:lang w:val="vi-VN"/>
        </w:rPr>
        <w:drawing>
          <wp:inline distT="0" distB="0" distL="114300" distR="114300">
            <wp:extent cx="5270500" cy="2854325"/>
            <wp:effectExtent l="0" t="0" r="2540" b="10795"/>
            <wp:docPr id="56" name="Picture 56" descr="A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C13"/>
                    <pic:cNvPicPr>
                      <a:picLocks noChangeAspect="1"/>
                    </pic:cNvPicPr>
                  </pic:nvPicPr>
                  <pic:blipFill>
                    <a:blip r:embed="rId41"/>
                    <a:stretch>
                      <a:fillRect/>
                    </a:stretch>
                  </pic:blipFill>
                  <pic:spPr>
                    <a:xfrm>
                      <a:off x="0" y="0"/>
                      <a:ext cx="5270500" cy="2854325"/>
                    </a:xfrm>
                    <a:prstGeom prst="rect">
                      <a:avLst/>
                    </a:prstGeom>
                  </pic:spPr>
                </pic:pic>
              </a:graphicData>
            </a:graphic>
          </wp:inline>
        </w:drawing>
      </w:r>
    </w:p>
    <w:p w14:paraId="6C0E72F7">
      <w:pPr>
        <w:pStyle w:val="4"/>
        <w:keepNext w:val="0"/>
        <w:keepLines w:val="0"/>
        <w:widowControl/>
        <w:suppressLineNumbers w:val="0"/>
        <w:rPr>
          <w:rFonts w:hint="default" w:ascii="Times New Roman" w:hAnsi="Times New Roman" w:cs="Times New Roman"/>
          <w:sz w:val="28"/>
          <w:szCs w:val="28"/>
        </w:rPr>
      </w:pPr>
      <w:bookmarkStart w:id="62" w:name="_Toc27912"/>
      <w:r>
        <w:rPr>
          <w:rFonts w:hint="default" w:ascii="Times New Roman" w:hAnsi="Times New Roman" w:cs="Times New Roman"/>
          <w:sz w:val="28"/>
          <w:szCs w:val="28"/>
          <w:lang w:val="vi-VN"/>
        </w:rPr>
        <w:t>18.14.  UserLogService - ghi và đọc log hoạt động</w:t>
      </w:r>
      <w:bookmarkEnd w:id="62"/>
    </w:p>
    <w:p w14:paraId="076CD15D">
      <w:pPr>
        <w:ind w:left="0" w:leftChars="0" w:firstLine="0" w:firstLineChars="0"/>
        <w:rPr>
          <w:rFonts w:hint="default"/>
          <w:lang w:val="vi-VN"/>
        </w:rPr>
      </w:pPr>
      <w:r>
        <w:rPr>
          <w:rFonts w:hint="default"/>
          <w:lang w:val="vi-VN"/>
        </w:rPr>
        <w:drawing>
          <wp:inline distT="0" distB="0" distL="114300" distR="114300">
            <wp:extent cx="5265420" cy="3691890"/>
            <wp:effectExtent l="0" t="0" r="7620" b="11430"/>
            <wp:docPr id="57" name="Picture 57" descr="A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C14"/>
                    <pic:cNvPicPr>
                      <a:picLocks noChangeAspect="1"/>
                    </pic:cNvPicPr>
                  </pic:nvPicPr>
                  <pic:blipFill>
                    <a:blip r:embed="rId42"/>
                    <a:stretch>
                      <a:fillRect/>
                    </a:stretch>
                  </pic:blipFill>
                  <pic:spPr>
                    <a:xfrm>
                      <a:off x="0" y="0"/>
                      <a:ext cx="5265420" cy="3691890"/>
                    </a:xfrm>
                    <a:prstGeom prst="rect">
                      <a:avLst/>
                    </a:prstGeom>
                  </pic:spPr>
                </pic:pic>
              </a:graphicData>
            </a:graphic>
          </wp:inline>
        </w:drawing>
      </w:r>
    </w:p>
    <w:p w14:paraId="4B361852">
      <w:pPr>
        <w:pStyle w:val="4"/>
        <w:bidi w:val="0"/>
        <w:rPr>
          <w:rFonts w:hint="default" w:ascii="Times New Roman" w:hAnsi="Times New Roman" w:cs="Times New Roman"/>
          <w:sz w:val="28"/>
          <w:szCs w:val="28"/>
          <w:lang w:val="vi-VN"/>
        </w:rPr>
      </w:pPr>
      <w:bookmarkStart w:id="63" w:name="_Toc2692"/>
      <w:r>
        <w:rPr>
          <w:rFonts w:hint="default" w:ascii="Times New Roman" w:hAnsi="Times New Roman" w:cs="Times New Roman"/>
          <w:sz w:val="28"/>
          <w:szCs w:val="28"/>
          <w:lang w:val="vi-VN"/>
        </w:rPr>
        <w:t>18.15.  EmailService - chuẩn bị và gửi email</w:t>
      </w:r>
      <w:bookmarkEnd w:id="63"/>
    </w:p>
    <w:p w14:paraId="6BCA7C34">
      <w:pPr>
        <w:ind w:left="0" w:leftChars="0" w:firstLine="0" w:firstLineChars="0"/>
        <w:rPr>
          <w:rFonts w:hint="default"/>
          <w:lang w:val="vi-VN"/>
        </w:rPr>
      </w:pPr>
      <w:r>
        <w:rPr>
          <w:rFonts w:hint="default"/>
          <w:lang w:val="vi-VN"/>
        </w:rPr>
        <w:drawing>
          <wp:inline distT="0" distB="0" distL="114300" distR="114300">
            <wp:extent cx="5266055" cy="4918075"/>
            <wp:effectExtent l="0" t="0" r="6985" b="4445"/>
            <wp:docPr id="58" name="Picture 58" descr="A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C15"/>
                    <pic:cNvPicPr>
                      <a:picLocks noChangeAspect="1"/>
                    </pic:cNvPicPr>
                  </pic:nvPicPr>
                  <pic:blipFill>
                    <a:blip r:embed="rId43"/>
                    <a:stretch>
                      <a:fillRect/>
                    </a:stretch>
                  </pic:blipFill>
                  <pic:spPr>
                    <a:xfrm>
                      <a:off x="0" y="0"/>
                      <a:ext cx="5266055" cy="4918075"/>
                    </a:xfrm>
                    <a:prstGeom prst="rect">
                      <a:avLst/>
                    </a:prstGeom>
                  </pic:spPr>
                </pic:pic>
              </a:graphicData>
            </a:graphic>
          </wp:inline>
        </w:drawing>
      </w:r>
    </w:p>
    <w:p w14:paraId="15419163">
      <w:pPr>
        <w:pStyle w:val="4"/>
        <w:keepNext w:val="0"/>
        <w:keepLines w:val="0"/>
        <w:widowControl/>
        <w:suppressLineNumbers w:val="0"/>
        <w:rPr>
          <w:rFonts w:hint="default" w:ascii="Times New Roman" w:hAnsi="Times New Roman" w:cs="Times New Roman"/>
          <w:sz w:val="28"/>
          <w:szCs w:val="28"/>
          <w:lang w:val="vi-VN"/>
        </w:rPr>
      </w:pPr>
      <w:bookmarkStart w:id="64" w:name="_Toc1866"/>
      <w:r>
        <w:rPr>
          <w:rFonts w:hint="default" w:ascii="Times New Roman" w:hAnsi="Times New Roman" w:cs="Times New Roman"/>
          <w:sz w:val="28"/>
          <w:szCs w:val="28"/>
          <w:lang w:val="vi-VN"/>
        </w:rPr>
        <w:t>18.16. ActiveUserTracker &amp; Heartbeat - heartbeat + heatmap</w:t>
      </w:r>
      <w:bookmarkEnd w:id="64"/>
    </w:p>
    <w:p w14:paraId="6A989330">
      <w:pPr>
        <w:ind w:left="0" w:leftChars="0" w:firstLine="0" w:firstLineChars="0"/>
        <w:rPr>
          <w:rFonts w:hint="default"/>
          <w:lang w:val="vi-VN"/>
        </w:rPr>
      </w:pPr>
      <w:r>
        <w:rPr>
          <w:rFonts w:hint="default"/>
          <w:lang w:val="vi-VN"/>
        </w:rPr>
        <w:drawing>
          <wp:inline distT="0" distB="0" distL="114300" distR="114300">
            <wp:extent cx="5262880" cy="4476115"/>
            <wp:effectExtent l="0" t="0" r="10160" b="4445"/>
            <wp:docPr id="59" name="Picture 59" descr="A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C16"/>
                    <pic:cNvPicPr>
                      <a:picLocks noChangeAspect="1"/>
                    </pic:cNvPicPr>
                  </pic:nvPicPr>
                  <pic:blipFill>
                    <a:blip r:embed="rId44"/>
                    <a:stretch>
                      <a:fillRect/>
                    </a:stretch>
                  </pic:blipFill>
                  <pic:spPr>
                    <a:xfrm>
                      <a:off x="0" y="0"/>
                      <a:ext cx="5262880" cy="4476115"/>
                    </a:xfrm>
                    <a:prstGeom prst="rect">
                      <a:avLst/>
                    </a:prstGeom>
                  </pic:spPr>
                </pic:pic>
              </a:graphicData>
            </a:graphic>
          </wp:inline>
        </w:drawing>
      </w:r>
    </w:p>
    <w:p w14:paraId="7A9D5C3C">
      <w:pPr>
        <w:pStyle w:val="4"/>
        <w:keepNext w:val="0"/>
        <w:keepLines w:val="0"/>
        <w:widowControl/>
        <w:suppressLineNumbers w:val="0"/>
        <w:rPr>
          <w:rFonts w:hint="default" w:ascii="Times New Roman" w:hAnsi="Times New Roman" w:cs="Times New Roman"/>
          <w:sz w:val="28"/>
          <w:szCs w:val="28"/>
          <w:lang w:val="vi-VN"/>
        </w:rPr>
      </w:pPr>
      <w:bookmarkStart w:id="65" w:name="_Toc2296"/>
      <w:r>
        <w:rPr>
          <w:rFonts w:hint="default" w:ascii="Times New Roman" w:hAnsi="Times New Roman" w:cs="Times New Roman"/>
          <w:sz w:val="28"/>
          <w:szCs w:val="28"/>
          <w:lang w:val="vi-VN"/>
        </w:rPr>
        <w:t>18.17.  Web fallback (fallback.html) - nội dung + TTS</w:t>
      </w:r>
      <w:bookmarkEnd w:id="65"/>
    </w:p>
    <w:p w14:paraId="3437CC11">
      <w:pPr>
        <w:ind w:left="0" w:leftChars="0" w:firstLine="0" w:firstLineChars="0"/>
        <w:rPr>
          <w:rFonts w:hint="default"/>
          <w:lang w:val="vi-VN"/>
        </w:rPr>
      </w:pPr>
      <w:r>
        <w:rPr>
          <w:rFonts w:hint="default"/>
          <w:lang w:val="vi-VN"/>
        </w:rPr>
        <w:drawing>
          <wp:inline distT="0" distB="0" distL="114300" distR="114300">
            <wp:extent cx="5262245" cy="3039110"/>
            <wp:effectExtent l="0" t="0" r="10795" b="8890"/>
            <wp:docPr id="61" name="Picture 61" descr="A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C17"/>
                    <pic:cNvPicPr>
                      <a:picLocks noChangeAspect="1"/>
                    </pic:cNvPicPr>
                  </pic:nvPicPr>
                  <pic:blipFill>
                    <a:blip r:embed="rId45"/>
                    <a:stretch>
                      <a:fillRect/>
                    </a:stretch>
                  </pic:blipFill>
                  <pic:spPr>
                    <a:xfrm>
                      <a:off x="0" y="0"/>
                      <a:ext cx="5262245" cy="3039110"/>
                    </a:xfrm>
                    <a:prstGeom prst="rect">
                      <a:avLst/>
                    </a:prstGeom>
                  </pic:spPr>
                </pic:pic>
              </a:graphicData>
            </a:graphic>
          </wp:inline>
        </w:drawing>
      </w:r>
    </w:p>
    <w:p w14:paraId="7D2A4A0A">
      <w:pPr>
        <w:pStyle w:val="4"/>
        <w:keepNext w:val="0"/>
        <w:keepLines w:val="0"/>
        <w:widowControl/>
        <w:suppressLineNumbers w:val="0"/>
        <w:rPr>
          <w:rFonts w:hint="default" w:ascii="Times New Roman" w:hAnsi="Times New Roman" w:cs="Times New Roman"/>
          <w:sz w:val="28"/>
          <w:szCs w:val="28"/>
          <w:lang w:val="vi-VN"/>
        </w:rPr>
      </w:pPr>
      <w:bookmarkStart w:id="66" w:name="_Toc29915"/>
      <w:r>
        <w:rPr>
          <w:rFonts w:hint="default" w:ascii="Times New Roman" w:hAnsi="Times New Roman" w:cs="Times New Roman"/>
          <w:sz w:val="28"/>
          <w:szCs w:val="28"/>
          <w:lang w:val="vi-VN"/>
        </w:rPr>
        <w:t>18.18. Mobile App - geofence detection + auto TTS + heartbeat</w:t>
      </w:r>
      <w:bookmarkEnd w:id="66"/>
    </w:p>
    <w:p w14:paraId="63120A8A">
      <w:pPr>
        <w:ind w:left="0" w:leftChars="0" w:firstLine="0" w:firstLineChars="0"/>
        <w:rPr>
          <w:rFonts w:hint="default"/>
          <w:lang w:val="vi-VN"/>
        </w:rPr>
      </w:pPr>
      <w:r>
        <w:rPr>
          <w:rFonts w:hint="default"/>
          <w:lang w:val="vi-VN"/>
        </w:rPr>
        <w:drawing>
          <wp:inline distT="0" distB="0" distL="114300" distR="114300">
            <wp:extent cx="5262245" cy="3517265"/>
            <wp:effectExtent l="0" t="0" r="10795" b="3175"/>
            <wp:docPr id="63" name="Picture 63" descr="A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C18"/>
                    <pic:cNvPicPr>
                      <a:picLocks noChangeAspect="1"/>
                    </pic:cNvPicPr>
                  </pic:nvPicPr>
                  <pic:blipFill>
                    <a:blip r:embed="rId46"/>
                    <a:stretch>
                      <a:fillRect/>
                    </a:stretch>
                  </pic:blipFill>
                  <pic:spPr>
                    <a:xfrm>
                      <a:off x="0" y="0"/>
                      <a:ext cx="5262245" cy="3517265"/>
                    </a:xfrm>
                    <a:prstGeom prst="rect">
                      <a:avLst/>
                    </a:prstGeom>
                  </pic:spPr>
                </pic:pic>
              </a:graphicData>
            </a:graphic>
          </wp:inline>
        </w:drawing>
      </w:r>
    </w:p>
    <w:p w14:paraId="7ECDFF9B">
      <w:pPr>
        <w:pStyle w:val="4"/>
        <w:keepNext w:val="0"/>
        <w:keepLines w:val="0"/>
        <w:widowControl/>
        <w:suppressLineNumbers w:val="0"/>
        <w:rPr>
          <w:rFonts w:hint="default" w:ascii="Times New Roman" w:hAnsi="Times New Roman" w:cs="Times New Roman"/>
          <w:sz w:val="28"/>
          <w:szCs w:val="28"/>
          <w:lang w:val="vi-VN"/>
        </w:rPr>
      </w:pPr>
      <w:bookmarkStart w:id="67" w:name="_Toc5022"/>
      <w:r>
        <w:rPr>
          <w:rFonts w:hint="default" w:ascii="Times New Roman" w:hAnsi="Times New Roman" w:cs="Times New Roman"/>
          <w:sz w:val="28"/>
          <w:szCs w:val="28"/>
          <w:lang w:val="vi-VN"/>
        </w:rPr>
        <w:t>18.19.  ImportController: Nhập POIs từ file JSON</w:t>
      </w:r>
      <w:bookmarkEnd w:id="67"/>
    </w:p>
    <w:p w14:paraId="30A658BA">
      <w:pPr>
        <w:ind w:left="0" w:leftChars="0" w:firstLine="0" w:firstLineChars="0"/>
        <w:rPr>
          <w:rFonts w:hint="default"/>
          <w:lang w:val="vi-VN"/>
        </w:rPr>
      </w:pPr>
      <w:r>
        <w:rPr>
          <w:rFonts w:hint="default"/>
          <w:lang w:val="vi-VN"/>
        </w:rPr>
        <w:drawing>
          <wp:inline distT="0" distB="0" distL="114300" distR="114300">
            <wp:extent cx="5273675" cy="4694555"/>
            <wp:effectExtent l="0" t="0" r="14605" b="14605"/>
            <wp:docPr id="70" name="Picture 70" descr="A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C19"/>
                    <pic:cNvPicPr>
                      <a:picLocks noChangeAspect="1"/>
                    </pic:cNvPicPr>
                  </pic:nvPicPr>
                  <pic:blipFill>
                    <a:blip r:embed="rId47"/>
                    <a:stretch>
                      <a:fillRect/>
                    </a:stretch>
                  </pic:blipFill>
                  <pic:spPr>
                    <a:xfrm>
                      <a:off x="0" y="0"/>
                      <a:ext cx="5273675" cy="4694555"/>
                    </a:xfrm>
                    <a:prstGeom prst="rect">
                      <a:avLst/>
                    </a:prstGeom>
                  </pic:spPr>
                </pic:pic>
              </a:graphicData>
            </a:graphic>
          </wp:inline>
        </w:drawing>
      </w:r>
    </w:p>
    <w:p w14:paraId="54663D06">
      <w:pPr>
        <w:pStyle w:val="4"/>
        <w:keepNext w:val="0"/>
        <w:keepLines w:val="0"/>
        <w:widowControl/>
        <w:suppressLineNumbers w:val="0"/>
        <w:rPr>
          <w:rFonts w:hint="default" w:ascii="Times New Roman" w:hAnsi="Times New Roman" w:cs="Times New Roman"/>
          <w:sz w:val="28"/>
          <w:szCs w:val="28"/>
          <w:lang w:val="vi-VN"/>
        </w:rPr>
      </w:pPr>
      <w:bookmarkStart w:id="68" w:name="_Toc12414"/>
      <w:r>
        <w:rPr>
          <w:rFonts w:hint="default" w:ascii="Times New Roman" w:hAnsi="Times New Roman" w:cs="Times New Roman"/>
          <w:sz w:val="28"/>
          <w:szCs w:val="28"/>
          <w:lang w:val="vi-VN"/>
        </w:rPr>
        <w:t>18.20. LogController: Lấy toàn bộ log + endpoint ghi log quét QR</w:t>
      </w:r>
      <w:bookmarkEnd w:id="68"/>
    </w:p>
    <w:p w14:paraId="6E2AE6D3">
      <w:pPr>
        <w:ind w:left="0" w:leftChars="0" w:firstLine="0" w:firstLineChars="0"/>
        <w:rPr>
          <w:rFonts w:hint="default"/>
          <w:lang w:val="vi-VN"/>
        </w:rPr>
      </w:pPr>
      <w:r>
        <w:rPr>
          <w:rFonts w:hint="default"/>
          <w:lang w:val="vi-VN"/>
        </w:rPr>
        <w:drawing>
          <wp:inline distT="0" distB="0" distL="114300" distR="114300">
            <wp:extent cx="5267325" cy="3983355"/>
            <wp:effectExtent l="0" t="0" r="5715" b="9525"/>
            <wp:docPr id="72" name="Picture 72" descr="A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C20"/>
                    <pic:cNvPicPr>
                      <a:picLocks noChangeAspect="1"/>
                    </pic:cNvPicPr>
                  </pic:nvPicPr>
                  <pic:blipFill>
                    <a:blip r:embed="rId48"/>
                    <a:stretch>
                      <a:fillRect/>
                    </a:stretch>
                  </pic:blipFill>
                  <pic:spPr>
                    <a:xfrm>
                      <a:off x="0" y="0"/>
                      <a:ext cx="5267325" cy="3983355"/>
                    </a:xfrm>
                    <a:prstGeom prst="rect">
                      <a:avLst/>
                    </a:prstGeom>
                  </pic:spPr>
                </pic:pic>
              </a:graphicData>
            </a:graphic>
          </wp:inline>
        </w:drawing>
      </w:r>
    </w:p>
    <w:p w14:paraId="18259740">
      <w:pPr>
        <w:pStyle w:val="4"/>
        <w:keepNext w:val="0"/>
        <w:keepLines w:val="0"/>
        <w:widowControl/>
        <w:suppressLineNumbers w:val="0"/>
        <w:rPr>
          <w:rFonts w:hint="default" w:ascii="Times New Roman" w:hAnsi="Times New Roman" w:cs="Times New Roman"/>
          <w:sz w:val="28"/>
          <w:szCs w:val="28"/>
          <w:lang w:val="vi-VN"/>
        </w:rPr>
      </w:pPr>
      <w:bookmarkStart w:id="69" w:name="_Toc19733"/>
      <w:r>
        <w:rPr>
          <w:rFonts w:hint="default" w:ascii="Times New Roman" w:hAnsi="Times New Roman" w:cs="Times New Roman"/>
          <w:sz w:val="28"/>
          <w:szCs w:val="28"/>
          <w:lang w:val="vi-VN"/>
        </w:rPr>
        <w:t>18.21.  Dashboard (Giao diện Admin) - tổng hợp dữ liệu cho dashboard</w:t>
      </w:r>
      <w:bookmarkEnd w:id="69"/>
    </w:p>
    <w:p w14:paraId="31AF610E">
      <w:pPr>
        <w:ind w:left="0" w:leftChars="0" w:firstLine="0" w:firstLineChars="0"/>
        <w:rPr>
          <w:rFonts w:hint="default"/>
          <w:lang w:val="vi-VN"/>
        </w:rPr>
      </w:pPr>
      <w:r>
        <w:rPr>
          <w:rFonts w:hint="default"/>
          <w:lang w:val="vi-VN"/>
        </w:rPr>
        <w:drawing>
          <wp:inline distT="0" distB="0" distL="114300" distR="114300">
            <wp:extent cx="6137275" cy="5532755"/>
            <wp:effectExtent l="0" t="0" r="4445" b="14605"/>
            <wp:docPr id="73" name="Picture 73" descr="A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C21"/>
                    <pic:cNvPicPr>
                      <a:picLocks noChangeAspect="1"/>
                    </pic:cNvPicPr>
                  </pic:nvPicPr>
                  <pic:blipFill>
                    <a:blip r:embed="rId49"/>
                    <a:stretch>
                      <a:fillRect/>
                    </a:stretch>
                  </pic:blipFill>
                  <pic:spPr>
                    <a:xfrm>
                      <a:off x="0" y="0"/>
                      <a:ext cx="6137275" cy="5532755"/>
                    </a:xfrm>
                    <a:prstGeom prst="rect">
                      <a:avLst/>
                    </a:prstGeom>
                  </pic:spPr>
                </pic:pic>
              </a:graphicData>
            </a:graphic>
          </wp:inline>
        </w:drawing>
      </w:r>
    </w:p>
    <w:p w14:paraId="1BB580FF">
      <w:pPr>
        <w:pStyle w:val="3"/>
        <w:bidi w:val="0"/>
        <w:rPr>
          <w:rFonts w:hint="default" w:ascii="Times New Roman" w:hAnsi="Times New Roman" w:cs="Times New Roman"/>
          <w:sz w:val="32"/>
          <w:szCs w:val="32"/>
        </w:rPr>
      </w:pPr>
      <w:bookmarkStart w:id="70" w:name="_Toc16793"/>
      <w:r>
        <w:rPr>
          <w:rFonts w:hint="default" w:ascii="Times New Roman" w:hAnsi="Times New Roman" w:cs="Times New Roman"/>
          <w:sz w:val="32"/>
          <w:szCs w:val="32"/>
          <w:lang w:val="en-US"/>
        </w:rPr>
        <w:t>19</w:t>
      </w:r>
      <w:r>
        <w:rPr>
          <w:rFonts w:hint="default" w:ascii="Times New Roman" w:hAnsi="Times New Roman" w:cs="Times New Roman"/>
          <w:sz w:val="32"/>
          <w:szCs w:val="32"/>
        </w:rPr>
        <w:t>. Kế hoạch Bảo trì &amp; Hỗ trợ (Maintenance &amp; Support)</w:t>
      </w:r>
      <w:bookmarkEnd w:id="70"/>
    </w:p>
    <w:p w14:paraId="5B8EF032">
      <w:pPr>
        <w:numPr>
          <w:ilvl w:val="0"/>
          <w:numId w:val="14"/>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Sao lưu dữ liệu (Backup): Thiết lập lịch sao lưu tự động cho MongoDB định kỳ hàng ngày (Daily Backup).</w:t>
      </w:r>
    </w:p>
    <w:p w14:paraId="3276AA5B">
      <w:pPr>
        <w:numPr>
          <w:ilvl w:val="0"/>
          <w:numId w:val="15"/>
        </w:numPr>
        <w:tabs>
          <w:tab w:val="clear" w:pos="420"/>
        </w:tabs>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Logging: Sử dụng Serilog hoặc công cụ tương đương để ghi lại nhật ký hoạt động của hệ thống, giúp truy vết lỗi nhanh chóng khi có sự cố.</w:t>
      </w:r>
    </w:p>
    <w:p w14:paraId="76F2DD78">
      <w:pPr>
        <w:numPr>
          <w:ilvl w:val="0"/>
          <w:numId w:val="15"/>
        </w:numPr>
        <w:tabs>
          <w:tab w:val="clear" w:pos="420"/>
        </w:tabs>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Cập nhật Đa ngôn ngữ: Cung cấp giao diện cho Admin để cập nhật/thêm mới các bản dịch (Localization) mà không cần can thiệp vào mã nguồn (Code).</w:t>
      </w:r>
    </w:p>
    <w:p w14:paraId="1F0E74CF">
      <w:pPr>
        <w:numPr>
          <w:ilvl w:val="0"/>
          <w:numId w:val="15"/>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Mở rộng: Kiến trúc Services/Controller tách biệt cho phép dễ dàng tích hợp thêm các tính năng như "Bình luận/Đánh giá" hoặc "Đặt chỗ" trong tương lai</w:t>
      </w:r>
      <w:r>
        <w:rPr>
          <w:rFonts w:hint="default" w:cs="Times New Roman"/>
          <w:sz w:val="28"/>
          <w:szCs w:val="28"/>
          <w:lang w:val="vi-VN"/>
        </w:rPr>
        <w: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scadia Mono">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37"/>
      <w:tabs>
        <w:tab w:val="center" w:pos="4680"/>
        <w:tab w:val="right" w:pos="9360"/>
        <w:tab w:val="clear" w:pos="4153"/>
        <w:tab w:val="clear" w:pos="8306"/>
      </w:tabs>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DA77A4A">
                    <w:pPr>
                      <w:pStyle w:val="37"/>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37"/>
      <w:tabs>
        <w:tab w:val="center" w:pos="4680"/>
        <w:tab w:val="right" w:pos="9360"/>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0F6C8"/>
    <w:multiLevelType w:val="multilevel"/>
    <w:tmpl w:val="9390F6C8"/>
    <w:lvl w:ilvl="0" w:tentative="0">
      <w:start w:val="17"/>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74A03B3"/>
    <w:multiLevelType w:val="singleLevel"/>
    <w:tmpl w:val="A74A03B3"/>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AFAA6A74"/>
    <w:multiLevelType w:val="singleLevel"/>
    <w:tmpl w:val="AFAA6A74"/>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3A041899"/>
    <w:multiLevelType w:val="singleLevel"/>
    <w:tmpl w:val="3A041899"/>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4">
    <w:nsid w:val="4CA64C70"/>
    <w:multiLevelType w:val="singleLevel"/>
    <w:tmpl w:val="4CA64C70"/>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2"/>
  </w:num>
  <w:num w:numId="12">
    <w:abstractNumId w:val="0"/>
  </w:num>
  <w:num w:numId="13">
    <w:abstractNumId w:val="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3468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AF1B11"/>
    <w:rsid w:val="0F1F7BDB"/>
    <w:rsid w:val="121A24EB"/>
    <w:rsid w:val="1B732B25"/>
    <w:rsid w:val="1BB60FDD"/>
    <w:rsid w:val="23BA18CD"/>
    <w:rsid w:val="271649AE"/>
    <w:rsid w:val="33C05A5E"/>
    <w:rsid w:val="3D802B1C"/>
    <w:rsid w:val="3ED04FD3"/>
    <w:rsid w:val="43972F7B"/>
    <w:rsid w:val="4C646B9C"/>
    <w:rsid w:val="4D7E5E12"/>
    <w:rsid w:val="527A02DF"/>
    <w:rsid w:val="550920D0"/>
    <w:rsid w:val="56280D86"/>
    <w:rsid w:val="61F32F5F"/>
    <w:rsid w:val="65117325"/>
    <w:rsid w:val="67EA6F70"/>
    <w:rsid w:val="68BB4357"/>
    <w:rsid w:val="6B3E3E6C"/>
    <w:rsid w:val="6BAB2AFF"/>
    <w:rsid w:val="75034682"/>
    <w:rsid w:val="7752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12" w:lineRule="auto"/>
      <w:ind w:firstLine="720"/>
      <w:jc w:val="both"/>
    </w:pPr>
    <w:rPr>
      <w:rFonts w:ascii="Times New Roman" w:hAnsi="Times New Roman" w:eastAsiaTheme="minorHAnsi" w:cstheme="minorBidi"/>
      <w:kern w:val="2"/>
      <w:sz w:val="24"/>
      <w:szCs w:val="24"/>
      <w:lang w:val="en-US" w:eastAsia="en-US" w:bidi="th-TH"/>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249"/>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link w:val="250"/>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qFormat/>
    <w:uiPriority w:val="0"/>
    <w:rPr>
      <w:rFonts w:hint="eastAsia" w:ascii="SimSun" w:hAnsi="SimSun" w:eastAsia="SimSun" w:cs="SimSun"/>
      <w:b/>
      <w:bCs/>
      <w:kern w:val="0"/>
      <w:sz w:val="36"/>
      <w:szCs w:val="36"/>
      <w:lang w:val="en-US" w:eastAsia="zh-CN" w:bidi="ar"/>
    </w:rPr>
  </w:style>
  <w:style w:type="character" w:customStyle="1" w:styleId="250">
    <w:name w:val="Heading 3 Char"/>
    <w:link w:val="4"/>
    <w:qFormat/>
    <w:uiPriority w:val="0"/>
    <w:rPr>
      <w:rFonts w:hint="eastAsia" w:ascii="SimSun" w:hAnsi="SimSun" w:eastAsia="SimSun" w:cs="SimSun"/>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657</Words>
  <Characters>2805</Characters>
  <Lines>0</Lines>
  <Paragraphs>0</Paragraphs>
  <TotalTime>119</TotalTime>
  <ScaleCrop>false</ScaleCrop>
  <LinksUpToDate>false</LinksUpToDate>
  <CharactersWithSpaces>3394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2026-03-30T11:59:00Z</dcterms:created>
  <dc:creator>Nguyễn Lê Tấn Phúc</dc:creator>
  <cp:lastModifiedBy>Nguyễn Lê Tấn Phúc</cp:lastModifiedBy>
  <dcterms:modified xsi:type="dcterms:W3CDTF">2026-04-27T13:16:35Z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FE788EFF2A4941618401BEFCA2582E54_13</vt:lpwstr>
  </property>
  <property fmtid="{D5CDD505-2E9C-101B-9397-08002B2CF9AE}" pid="4" name="KSOTemplateDocerSaveRecord">
    <vt:lpwstr>eyJoZGlkIjoiNzY5MjliYmZiMzliMGQwMGZhNzdjNGU4ZWI4Y2QxYjQiLCJ1c2VySWQiOiIxMzkyMDM5MTE2Nzg0In0=</vt:lpwstr>
  </property>
</Properties>
</file>